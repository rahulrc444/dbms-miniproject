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364" w:lineRule="exact"/>
        <w:ind w:left="954" w:right="956" w:firstLine="0"/>
        <w:jc w:val="center"/>
        <w:rPr>
          <w:rFonts w:ascii="Verdana"/>
          <w:sz w:val="30"/>
        </w:rPr>
      </w:pPr>
      <w:r>
        <w:rPr>
          <w:rFonts w:ascii="Verdana"/>
          <w:w w:val="105"/>
          <w:sz w:val="30"/>
        </w:rPr>
        <w:t>Database</w:t>
      </w:r>
      <w:r>
        <w:rPr>
          <w:rFonts w:ascii="Verdana"/>
          <w:spacing w:val="40"/>
          <w:w w:val="105"/>
          <w:sz w:val="30"/>
        </w:rPr>
        <w:t xml:space="preserve"> </w:t>
      </w:r>
      <w:r>
        <w:rPr>
          <w:rFonts w:ascii="Verdana"/>
          <w:w w:val="105"/>
          <w:sz w:val="30"/>
        </w:rPr>
        <w:t>Management</w:t>
      </w:r>
      <w:r>
        <w:rPr>
          <w:rFonts w:ascii="Verdana"/>
          <w:spacing w:val="41"/>
          <w:w w:val="105"/>
          <w:sz w:val="30"/>
        </w:rPr>
        <w:t xml:space="preserve"> </w:t>
      </w:r>
      <w:r>
        <w:rPr>
          <w:rFonts w:ascii="Verdana"/>
          <w:w w:val="105"/>
          <w:sz w:val="30"/>
        </w:rPr>
        <w:t>System</w:t>
      </w:r>
    </w:p>
    <w:p>
      <w:pPr>
        <w:pStyle w:val="7"/>
        <w:rPr>
          <w:rFonts w:ascii="Verdana"/>
          <w:sz w:val="30"/>
        </w:rPr>
      </w:pPr>
    </w:p>
    <w:p>
      <w:pPr>
        <w:pStyle w:val="7"/>
        <w:spacing w:before="8"/>
        <w:rPr>
          <w:rFonts w:ascii="Verdana"/>
          <w:sz w:val="32"/>
        </w:rPr>
      </w:pPr>
    </w:p>
    <w:p>
      <w:pPr>
        <w:spacing w:before="0" w:line="602" w:lineRule="auto"/>
        <w:ind w:left="2936" w:right="2939" w:firstLine="0"/>
        <w:jc w:val="center"/>
        <w:rPr>
          <w:rFonts w:ascii="Verdana"/>
          <w:sz w:val="30"/>
        </w:rPr>
      </w:pPr>
      <w:r>
        <w:rPr>
          <w:rFonts w:ascii="Verdana"/>
          <w:w w:val="115"/>
          <w:sz w:val="30"/>
        </w:rPr>
        <w:t>Mini</w:t>
      </w:r>
      <w:r>
        <w:rPr>
          <w:rFonts w:ascii="Verdana"/>
          <w:spacing w:val="-15"/>
          <w:w w:val="115"/>
          <w:sz w:val="30"/>
        </w:rPr>
        <w:t xml:space="preserve"> </w:t>
      </w:r>
      <w:r>
        <w:rPr>
          <w:rFonts w:ascii="Verdana"/>
          <w:w w:val="115"/>
          <w:sz w:val="30"/>
        </w:rPr>
        <w:t>Project</w:t>
      </w:r>
      <w:r>
        <w:rPr>
          <w:rFonts w:ascii="Verdana"/>
          <w:spacing w:val="-15"/>
          <w:w w:val="115"/>
          <w:sz w:val="30"/>
        </w:rPr>
        <w:t xml:space="preserve"> </w:t>
      </w:r>
      <w:r>
        <w:rPr>
          <w:rFonts w:ascii="Verdana"/>
          <w:w w:val="115"/>
          <w:sz w:val="30"/>
        </w:rPr>
        <w:t>Report</w:t>
      </w:r>
      <w:r>
        <w:rPr>
          <w:rFonts w:ascii="Verdana"/>
          <w:spacing w:val="-118"/>
          <w:w w:val="115"/>
          <w:sz w:val="30"/>
        </w:rPr>
        <w:t xml:space="preserve"> </w:t>
      </w:r>
      <w:r>
        <w:rPr>
          <w:rFonts w:ascii="Verdana"/>
          <w:w w:val="115"/>
          <w:sz w:val="30"/>
        </w:rPr>
        <w:t>On</w:t>
      </w:r>
    </w:p>
    <w:p>
      <w:pPr>
        <w:spacing w:before="0" w:line="422" w:lineRule="exact"/>
        <w:ind w:left="954" w:right="956" w:firstLine="0"/>
        <w:jc w:val="center"/>
        <w:rPr>
          <w:rFonts w:ascii="Verdana"/>
          <w:sz w:val="38"/>
        </w:rPr>
      </w:pPr>
      <w:r>
        <w:rPr>
          <w:rFonts w:ascii="Verdana"/>
          <w:w w:val="110"/>
          <w:sz w:val="38"/>
        </w:rPr>
        <w:t>HOSPITAL</w:t>
      </w:r>
      <w:r>
        <w:rPr>
          <w:rFonts w:ascii="Verdana"/>
          <w:spacing w:val="33"/>
          <w:w w:val="110"/>
          <w:sz w:val="38"/>
        </w:rPr>
        <w:t xml:space="preserve"> </w:t>
      </w:r>
      <w:r>
        <w:rPr>
          <w:rFonts w:ascii="Verdana"/>
          <w:w w:val="110"/>
          <w:sz w:val="38"/>
        </w:rPr>
        <w:t>MANAGEMENT</w:t>
      </w:r>
      <w:r>
        <w:rPr>
          <w:rFonts w:ascii="Verdana"/>
          <w:spacing w:val="34"/>
          <w:w w:val="110"/>
          <w:sz w:val="38"/>
        </w:rPr>
        <w:t xml:space="preserve"> </w:t>
      </w:r>
      <w:r>
        <w:rPr>
          <w:rFonts w:ascii="Verdana"/>
          <w:w w:val="110"/>
          <w:sz w:val="38"/>
        </w:rPr>
        <w:t>SYSTEM</w:t>
      </w:r>
    </w:p>
    <w:p>
      <w:pPr>
        <w:pStyle w:val="7"/>
        <w:spacing w:before="10"/>
        <w:rPr>
          <w:rFonts w:ascii="Verdana"/>
          <w:sz w:val="49"/>
        </w:rPr>
      </w:pPr>
    </w:p>
    <w:p>
      <w:pPr>
        <w:spacing w:before="0"/>
        <w:ind w:left="954" w:right="956" w:firstLine="0"/>
        <w:jc w:val="center"/>
        <w:rPr>
          <w:rFonts w:ascii="Verdana"/>
          <w:sz w:val="22"/>
        </w:rPr>
      </w:pPr>
      <w:r>
        <w:rPr>
          <w:rFonts w:ascii="Verdana"/>
          <w:w w:val="115"/>
          <w:sz w:val="22"/>
        </w:rPr>
        <w:t>Submitted</w:t>
      </w:r>
      <w:r>
        <w:rPr>
          <w:rFonts w:ascii="Verdana"/>
          <w:spacing w:val="-23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by</w:t>
      </w:r>
    </w:p>
    <w:p>
      <w:pPr>
        <w:pStyle w:val="7"/>
        <w:rPr>
          <w:rFonts w:ascii="Verdana"/>
          <w:sz w:val="22"/>
        </w:rPr>
      </w:pPr>
    </w:p>
    <w:p>
      <w:pPr>
        <w:pStyle w:val="7"/>
        <w:spacing w:before="6"/>
        <w:rPr>
          <w:rFonts w:ascii="Verdana"/>
          <w:sz w:val="25"/>
        </w:rPr>
      </w:pPr>
    </w:p>
    <w:p>
      <w:pPr>
        <w:tabs>
          <w:tab w:val="left" w:pos="4923"/>
          <w:tab w:val="left" w:pos="5892"/>
        </w:tabs>
        <w:spacing w:before="0" w:line="379" w:lineRule="auto"/>
        <w:ind w:left="1251" w:right="394" w:hanging="1142"/>
        <w:jc w:val="left"/>
        <w:rPr>
          <w:rFonts w:ascii="Verdana"/>
          <w:sz w:val="22"/>
        </w:rPr>
      </w:pPr>
      <w:r>
        <w:rPr>
          <w:rFonts w:ascii="Verdana"/>
          <w:w w:val="115"/>
          <w:sz w:val="22"/>
        </w:rPr>
        <w:t>RAHUL</w:t>
      </w:r>
      <w:r>
        <w:rPr>
          <w:rFonts w:ascii="Verdana"/>
          <w:spacing w:val="7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RAMDAS</w:t>
      </w:r>
      <w:r>
        <w:rPr>
          <w:rFonts w:ascii="Verdana"/>
          <w:spacing w:val="8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CHINCHANKAR</w:t>
      </w:r>
      <w:r>
        <w:rPr>
          <w:rFonts w:ascii="Verdana"/>
          <w:w w:val="115"/>
          <w:sz w:val="22"/>
        </w:rPr>
        <w:tab/>
      </w:r>
      <w:r>
        <w:rPr>
          <w:rFonts w:ascii="Verdana"/>
          <w:spacing w:val="-1"/>
          <w:w w:val="115"/>
          <w:sz w:val="22"/>
        </w:rPr>
        <w:t>WILLIAM</w:t>
      </w:r>
      <w:r>
        <w:rPr>
          <w:rFonts w:ascii="Verdana"/>
          <w:spacing w:val="-19"/>
          <w:w w:val="115"/>
          <w:sz w:val="22"/>
        </w:rPr>
        <w:t xml:space="preserve"> </w:t>
      </w:r>
      <w:r>
        <w:rPr>
          <w:rFonts w:ascii="Verdana"/>
          <w:spacing w:val="-1"/>
          <w:w w:val="115"/>
          <w:sz w:val="22"/>
        </w:rPr>
        <w:t>NARVIN</w:t>
      </w:r>
      <w:r>
        <w:rPr>
          <w:rFonts w:ascii="Verdana"/>
          <w:spacing w:val="-19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FERNANDES</w:t>
      </w:r>
      <w:r>
        <w:rPr>
          <w:rFonts w:ascii="Verdana"/>
          <w:spacing w:val="-86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4SN21IS021</w:t>
      </w:r>
      <w:r>
        <w:rPr>
          <w:rFonts w:ascii="Verdana"/>
          <w:w w:val="115"/>
          <w:sz w:val="22"/>
        </w:rPr>
        <w:tab/>
      </w:r>
      <w:r>
        <w:rPr>
          <w:rFonts w:ascii="Verdana"/>
          <w:w w:val="115"/>
          <w:sz w:val="22"/>
        </w:rPr>
        <w:tab/>
      </w:r>
      <w:r>
        <w:rPr>
          <w:rFonts w:ascii="Verdana"/>
          <w:w w:val="115"/>
          <w:sz w:val="22"/>
        </w:rPr>
        <w:t>4SN21IS031</w:t>
      </w:r>
    </w:p>
    <w:p>
      <w:pPr>
        <w:pStyle w:val="7"/>
        <w:rPr>
          <w:rFonts w:ascii="Verdana"/>
          <w:sz w:val="22"/>
        </w:rPr>
      </w:pPr>
    </w:p>
    <w:p>
      <w:pPr>
        <w:spacing w:before="156"/>
        <w:ind w:left="954" w:right="956" w:firstLine="0"/>
        <w:jc w:val="center"/>
        <w:rPr>
          <w:rFonts w:ascii="Verdana"/>
          <w:sz w:val="22"/>
        </w:rPr>
      </w:pPr>
      <w:r>
        <w:rPr>
          <w:rFonts w:ascii="Verdana"/>
          <w:w w:val="110"/>
          <w:sz w:val="22"/>
        </w:rPr>
        <w:t>INFORMATION</w:t>
      </w:r>
      <w:r>
        <w:rPr>
          <w:rFonts w:ascii="Verdana"/>
          <w:spacing w:val="41"/>
          <w:w w:val="110"/>
          <w:sz w:val="22"/>
        </w:rPr>
        <w:t xml:space="preserve"> </w:t>
      </w:r>
      <w:r>
        <w:rPr>
          <w:rFonts w:ascii="Verdana"/>
          <w:w w:val="110"/>
          <w:sz w:val="22"/>
        </w:rPr>
        <w:t>SCIENCE</w:t>
      </w:r>
      <w:r>
        <w:rPr>
          <w:rFonts w:ascii="Verdana"/>
          <w:spacing w:val="41"/>
          <w:w w:val="110"/>
          <w:sz w:val="22"/>
        </w:rPr>
        <w:t xml:space="preserve"> </w:t>
      </w:r>
      <w:r>
        <w:rPr>
          <w:rFonts w:ascii="Verdana"/>
          <w:w w:val="110"/>
          <w:sz w:val="22"/>
        </w:rPr>
        <w:t>AND</w:t>
      </w:r>
      <w:r>
        <w:rPr>
          <w:rFonts w:ascii="Verdana"/>
          <w:spacing w:val="41"/>
          <w:w w:val="110"/>
          <w:sz w:val="22"/>
        </w:rPr>
        <w:t xml:space="preserve"> </w:t>
      </w:r>
      <w:r>
        <w:rPr>
          <w:rFonts w:ascii="Verdana"/>
          <w:w w:val="110"/>
          <w:sz w:val="22"/>
        </w:rPr>
        <w:t>ENGINEERING</w:t>
      </w:r>
    </w:p>
    <w:p>
      <w:pPr>
        <w:spacing w:before="155"/>
        <w:ind w:left="954" w:right="956" w:firstLine="0"/>
        <w:jc w:val="center"/>
        <w:rPr>
          <w:rFonts w:ascii="Verdana"/>
          <w:sz w:val="22"/>
        </w:rPr>
      </w:pPr>
      <w:r>
        <w:rPr>
          <w:rFonts w:ascii="Verdana"/>
          <w:w w:val="110"/>
          <w:sz w:val="22"/>
        </w:rPr>
        <w:t>(Visvesvaraya</w:t>
      </w:r>
      <w:r>
        <w:rPr>
          <w:rFonts w:ascii="Verdana"/>
          <w:spacing w:val="37"/>
          <w:w w:val="110"/>
          <w:sz w:val="22"/>
        </w:rPr>
        <w:t xml:space="preserve"> </w:t>
      </w:r>
      <w:r>
        <w:rPr>
          <w:rFonts w:ascii="Verdana"/>
          <w:w w:val="110"/>
          <w:sz w:val="22"/>
        </w:rPr>
        <w:t>Technological</w:t>
      </w:r>
      <w:r>
        <w:rPr>
          <w:rFonts w:ascii="Verdana"/>
          <w:spacing w:val="37"/>
          <w:w w:val="110"/>
          <w:sz w:val="22"/>
        </w:rPr>
        <w:t xml:space="preserve"> </w:t>
      </w:r>
      <w:r>
        <w:rPr>
          <w:rFonts w:ascii="Verdana"/>
          <w:w w:val="110"/>
          <w:sz w:val="22"/>
        </w:rPr>
        <w:t>University)</w:t>
      </w:r>
    </w:p>
    <w:p>
      <w:pPr>
        <w:pStyle w:val="7"/>
        <w:rPr>
          <w:rFonts w:ascii="Verdana"/>
          <w:sz w:val="22"/>
        </w:rPr>
      </w:pPr>
    </w:p>
    <w:p>
      <w:pPr>
        <w:pStyle w:val="7"/>
        <w:spacing w:before="4"/>
        <w:rPr>
          <w:rFonts w:ascii="Verdana"/>
          <w:sz w:val="25"/>
        </w:rPr>
      </w:pPr>
    </w:p>
    <w:p>
      <w:pPr>
        <w:spacing w:before="0" w:line="374" w:lineRule="auto"/>
        <w:ind w:left="2936" w:right="2939" w:firstLine="0"/>
        <w:jc w:val="center"/>
        <w:rPr>
          <w:rFonts w:ascii="Verdana"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2984500</wp:posOffset>
            </wp:positionH>
            <wp:positionV relativeFrom="paragraph">
              <wp:posOffset>822325</wp:posOffset>
            </wp:positionV>
            <wp:extent cx="1640205" cy="15455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14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110"/>
          <w:sz w:val="26"/>
        </w:rPr>
        <w:t>Under</w:t>
      </w:r>
      <w:r>
        <w:rPr>
          <w:rFonts w:ascii="Verdana"/>
          <w:spacing w:val="8"/>
          <w:w w:val="110"/>
          <w:sz w:val="26"/>
        </w:rPr>
        <w:t xml:space="preserve"> </w:t>
      </w:r>
      <w:r>
        <w:rPr>
          <w:rFonts w:ascii="Verdana"/>
          <w:w w:val="110"/>
          <w:sz w:val="26"/>
        </w:rPr>
        <w:t>the</w:t>
      </w:r>
      <w:r>
        <w:rPr>
          <w:rFonts w:ascii="Verdana"/>
          <w:spacing w:val="8"/>
          <w:w w:val="110"/>
          <w:sz w:val="26"/>
        </w:rPr>
        <w:t xml:space="preserve"> </w:t>
      </w:r>
      <w:r>
        <w:rPr>
          <w:rFonts w:ascii="Verdana"/>
          <w:w w:val="110"/>
          <w:sz w:val="26"/>
        </w:rPr>
        <w:t>Guidance</w:t>
      </w:r>
      <w:r>
        <w:rPr>
          <w:rFonts w:ascii="Verdana"/>
          <w:spacing w:val="8"/>
          <w:w w:val="110"/>
          <w:sz w:val="26"/>
        </w:rPr>
        <w:t xml:space="preserve"> </w:t>
      </w:r>
      <w:r>
        <w:rPr>
          <w:rFonts w:ascii="Verdana"/>
          <w:w w:val="110"/>
          <w:sz w:val="26"/>
        </w:rPr>
        <w:t>of</w:t>
      </w:r>
      <w:r>
        <w:rPr>
          <w:rFonts w:ascii="Verdana"/>
          <w:spacing w:val="-97"/>
          <w:w w:val="110"/>
          <w:sz w:val="26"/>
        </w:rPr>
        <w:t xml:space="preserve"> </w:t>
      </w:r>
      <w:r>
        <w:rPr>
          <w:rFonts w:ascii="Verdana"/>
          <w:w w:val="115"/>
          <w:sz w:val="22"/>
        </w:rPr>
        <w:t>Prof. Athmaranjan K</w:t>
      </w:r>
      <w:r>
        <w:rPr>
          <w:rFonts w:ascii="Verdana"/>
          <w:spacing w:val="1"/>
          <w:w w:val="115"/>
          <w:sz w:val="22"/>
        </w:rPr>
        <w:t xml:space="preserve"> </w:t>
      </w:r>
      <w:r>
        <w:rPr>
          <w:rFonts w:ascii="Verdana"/>
          <w:w w:val="115"/>
          <w:sz w:val="19"/>
        </w:rPr>
        <w:t>Ass</w:t>
      </w:r>
      <w:r>
        <w:rPr>
          <w:rFonts w:hint="default" w:ascii="Verdana"/>
          <w:w w:val="115"/>
          <w:sz w:val="19"/>
          <w:lang w:val="en-US"/>
        </w:rPr>
        <w:t>ociate</w:t>
      </w:r>
      <w:r>
        <w:rPr>
          <w:rFonts w:ascii="Verdana"/>
          <w:spacing w:val="-14"/>
          <w:w w:val="115"/>
          <w:sz w:val="19"/>
        </w:rPr>
        <w:t xml:space="preserve"> </w:t>
      </w:r>
      <w:r>
        <w:rPr>
          <w:rFonts w:ascii="Verdana"/>
          <w:w w:val="115"/>
          <w:sz w:val="19"/>
        </w:rPr>
        <w:t>Professor</w:t>
      </w:r>
    </w:p>
    <w:p>
      <w:pPr>
        <w:pStyle w:val="7"/>
        <w:spacing w:before="1"/>
        <w:rPr>
          <w:rFonts w:ascii="Verdana"/>
          <w:sz w:val="15"/>
        </w:rPr>
      </w:pPr>
    </w:p>
    <w:p>
      <w:pPr>
        <w:spacing w:before="0"/>
        <w:ind w:left="954" w:right="956" w:firstLine="0"/>
        <w:jc w:val="center"/>
        <w:rPr>
          <w:rFonts w:ascii="Verdana"/>
          <w:sz w:val="22"/>
        </w:rPr>
      </w:pPr>
      <w:r>
        <w:rPr>
          <w:rFonts w:ascii="Verdana"/>
          <w:w w:val="115"/>
          <w:sz w:val="22"/>
        </w:rPr>
        <w:t>Department</w:t>
      </w:r>
      <w:r>
        <w:rPr>
          <w:rFonts w:ascii="Verdana"/>
          <w:spacing w:val="-16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of</w:t>
      </w:r>
      <w:r>
        <w:rPr>
          <w:rFonts w:ascii="Verdana"/>
          <w:spacing w:val="-16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Information</w:t>
      </w:r>
      <w:r>
        <w:rPr>
          <w:rFonts w:ascii="Verdana"/>
          <w:spacing w:val="-15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Science</w:t>
      </w:r>
      <w:r>
        <w:rPr>
          <w:rFonts w:ascii="Verdana"/>
          <w:spacing w:val="-16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and</w:t>
      </w:r>
      <w:r>
        <w:rPr>
          <w:rFonts w:ascii="Verdana"/>
          <w:spacing w:val="-15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Engineering</w:t>
      </w:r>
    </w:p>
    <w:p>
      <w:pPr>
        <w:pStyle w:val="7"/>
        <w:rPr>
          <w:rFonts w:ascii="Verdana"/>
          <w:sz w:val="22"/>
        </w:rPr>
      </w:pPr>
    </w:p>
    <w:p>
      <w:pPr>
        <w:pStyle w:val="7"/>
        <w:spacing w:before="2"/>
        <w:rPr>
          <w:rFonts w:ascii="Verdana"/>
          <w:sz w:val="25"/>
        </w:rPr>
      </w:pPr>
    </w:p>
    <w:p>
      <w:pPr>
        <w:spacing w:before="0" w:line="372" w:lineRule="auto"/>
        <w:ind w:left="1253" w:right="1256" w:firstLine="0"/>
        <w:jc w:val="center"/>
        <w:rPr>
          <w:rFonts w:ascii="Verdana"/>
          <w:sz w:val="30"/>
        </w:rPr>
      </w:pPr>
      <w:r>
        <w:rPr>
          <w:rFonts w:ascii="Verdana"/>
          <w:w w:val="110"/>
          <w:sz w:val="30"/>
        </w:rPr>
        <w:t>SRINIVAS</w:t>
      </w:r>
      <w:r>
        <w:rPr>
          <w:rFonts w:ascii="Verdana"/>
          <w:spacing w:val="17"/>
          <w:w w:val="110"/>
          <w:sz w:val="30"/>
        </w:rPr>
        <w:t xml:space="preserve"> </w:t>
      </w:r>
      <w:r>
        <w:rPr>
          <w:rFonts w:ascii="Verdana"/>
          <w:w w:val="110"/>
          <w:sz w:val="30"/>
        </w:rPr>
        <w:t>INSTITUTE</w:t>
      </w:r>
      <w:r>
        <w:rPr>
          <w:rFonts w:ascii="Verdana"/>
          <w:spacing w:val="18"/>
          <w:w w:val="110"/>
          <w:sz w:val="30"/>
        </w:rPr>
        <w:t xml:space="preserve"> </w:t>
      </w:r>
      <w:r>
        <w:rPr>
          <w:rFonts w:ascii="Verdana"/>
          <w:w w:val="110"/>
          <w:sz w:val="30"/>
        </w:rPr>
        <w:t>OF</w:t>
      </w:r>
      <w:r>
        <w:rPr>
          <w:rFonts w:ascii="Verdana"/>
          <w:spacing w:val="18"/>
          <w:w w:val="110"/>
          <w:sz w:val="30"/>
        </w:rPr>
        <w:t xml:space="preserve"> </w:t>
      </w:r>
      <w:r>
        <w:rPr>
          <w:rFonts w:ascii="Verdana"/>
          <w:w w:val="110"/>
          <w:sz w:val="30"/>
        </w:rPr>
        <w:t>TECHNOLOGY</w:t>
      </w:r>
      <w:r>
        <w:rPr>
          <w:rFonts w:ascii="Verdana"/>
          <w:spacing w:val="-113"/>
          <w:w w:val="110"/>
          <w:sz w:val="30"/>
        </w:rPr>
        <w:t xml:space="preserve"> </w:t>
      </w:r>
      <w:r>
        <w:rPr>
          <w:rFonts w:ascii="Verdana"/>
          <w:w w:val="110"/>
          <w:sz w:val="30"/>
        </w:rPr>
        <w:t>(NAAC</w:t>
      </w:r>
      <w:r>
        <w:rPr>
          <w:rFonts w:ascii="Verdana"/>
          <w:spacing w:val="-9"/>
          <w:w w:val="110"/>
          <w:sz w:val="30"/>
        </w:rPr>
        <w:t xml:space="preserve"> </w:t>
      </w:r>
      <w:r>
        <w:rPr>
          <w:rFonts w:ascii="Verdana"/>
          <w:w w:val="110"/>
          <w:sz w:val="30"/>
        </w:rPr>
        <w:t>ACCREDITED)</w:t>
      </w:r>
    </w:p>
    <w:p>
      <w:pPr>
        <w:spacing w:before="1"/>
        <w:ind w:left="954" w:right="956" w:firstLine="0"/>
        <w:jc w:val="center"/>
        <w:rPr>
          <w:rFonts w:ascii="Verdana"/>
          <w:sz w:val="22"/>
        </w:rPr>
      </w:pPr>
      <w:r>
        <w:rPr>
          <w:rFonts w:ascii="Verdana"/>
          <w:w w:val="115"/>
          <w:sz w:val="22"/>
        </w:rPr>
        <w:t>MANGALORE-574143,</w:t>
      </w:r>
      <w:r>
        <w:rPr>
          <w:rFonts w:ascii="Verdana"/>
          <w:spacing w:val="-2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KARNATAKA</w:t>
      </w:r>
    </w:p>
    <w:p>
      <w:pPr>
        <w:spacing w:after="0"/>
        <w:jc w:val="center"/>
        <w:rPr>
          <w:rFonts w:ascii="Verdana"/>
          <w:sz w:val="22"/>
        </w:rPr>
      </w:pPr>
    </w:p>
    <w:p>
      <w:pPr>
        <w:spacing w:before="25"/>
        <w:ind w:right="956" w:firstLine="3696" w:firstLineChars="1600"/>
        <w:jc w:val="both"/>
        <w:rPr>
          <w:rFonts w:hint="default" w:ascii="Verdana" w:hAnsi="Verdana"/>
          <w:sz w:val="22"/>
          <w:lang w:val="en-US"/>
        </w:rPr>
      </w:pPr>
      <w:r>
        <w:rPr>
          <w:rFonts w:ascii="Verdana" w:hAnsi="Verdana"/>
          <w:w w:val="105"/>
          <w:sz w:val="22"/>
        </w:rPr>
        <w:t>202</w:t>
      </w:r>
      <w:r>
        <w:rPr>
          <w:rFonts w:hint="default" w:ascii="Verdana" w:hAnsi="Verdana"/>
          <w:w w:val="105"/>
          <w:sz w:val="22"/>
          <w:lang w:val="en-US"/>
        </w:rPr>
        <w:t>3</w:t>
      </w:r>
      <w:r>
        <w:rPr>
          <w:rFonts w:ascii="Verdana" w:hAnsi="Verdana"/>
          <w:spacing w:val="22"/>
          <w:w w:val="105"/>
          <w:sz w:val="22"/>
        </w:rPr>
        <w:t xml:space="preserve"> </w:t>
      </w:r>
      <w:r>
        <w:rPr>
          <w:rFonts w:ascii="Verdana" w:hAnsi="Verdana"/>
          <w:w w:val="105"/>
          <w:sz w:val="22"/>
        </w:rPr>
        <w:t>–</w:t>
      </w:r>
      <w:r>
        <w:rPr>
          <w:rFonts w:ascii="Verdana" w:hAnsi="Verdana"/>
          <w:spacing w:val="23"/>
          <w:w w:val="105"/>
          <w:sz w:val="22"/>
        </w:rPr>
        <w:t xml:space="preserve"> </w:t>
      </w:r>
      <w:r>
        <w:rPr>
          <w:rFonts w:ascii="Verdana" w:hAnsi="Verdana"/>
          <w:w w:val="105"/>
          <w:sz w:val="22"/>
        </w:rPr>
        <w:t>202</w:t>
      </w:r>
      <w:r>
        <w:rPr>
          <w:rFonts w:hint="default" w:ascii="Verdana" w:hAnsi="Verdana"/>
          <w:w w:val="105"/>
          <w:sz w:val="22"/>
          <w:lang w:val="en-US"/>
        </w:rPr>
        <w:t>4</w:t>
      </w:r>
    </w:p>
    <w:p>
      <w:pPr>
        <w:spacing w:after="0"/>
        <w:jc w:val="center"/>
        <w:rPr>
          <w:rFonts w:ascii="Verdana"/>
          <w:sz w:val="22"/>
        </w:rPr>
        <w:sectPr>
          <w:type w:val="continuous"/>
          <w:pgSz w:w="11920" w:h="16840"/>
          <w:pgMar w:top="1440" w:right="1340" w:bottom="280" w:left="1420" w:header="720" w:footer="720" w:gutter="0"/>
          <w:cols w:space="720" w:num="1"/>
        </w:sectPr>
      </w:pPr>
    </w:p>
    <w:p>
      <w:pPr>
        <w:spacing w:before="25"/>
        <w:ind w:right="956"/>
        <w:jc w:val="both"/>
        <w:rPr>
          <w:rFonts w:ascii="Verdana" w:hAnsi="Verdana"/>
          <w:sz w:val="22"/>
        </w:rPr>
      </w:pPr>
    </w:p>
    <w:p>
      <w:pPr>
        <w:pStyle w:val="7"/>
        <w:rPr>
          <w:rFonts w:ascii="Verdana"/>
          <w:sz w:val="22"/>
        </w:rPr>
      </w:pPr>
    </w:p>
    <w:p>
      <w:pPr>
        <w:pStyle w:val="7"/>
        <w:rPr>
          <w:rFonts w:ascii="Verdana"/>
          <w:sz w:val="22"/>
        </w:rPr>
      </w:pPr>
    </w:p>
    <w:p>
      <w:pPr>
        <w:pStyle w:val="7"/>
        <w:rPr>
          <w:rFonts w:ascii="Verdana"/>
          <w:sz w:val="22"/>
        </w:rPr>
      </w:pPr>
    </w:p>
    <w:p>
      <w:pPr>
        <w:spacing w:before="193"/>
        <w:ind w:left="954" w:right="956" w:firstLine="0"/>
        <w:jc w:val="center"/>
        <w:rPr>
          <w:b/>
          <w:sz w:val="36"/>
        </w:rPr>
      </w:pPr>
      <w:r>
        <w:rPr>
          <w:b/>
          <w:sz w:val="36"/>
        </w:rPr>
        <w:t>SRINIVAS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INSTITUTE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TECHNOLOGY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(NAAC ACCREDITED)</w:t>
      </w:r>
    </w:p>
    <w:p>
      <w:pPr>
        <w:pStyle w:val="3"/>
        <w:spacing w:line="686" w:lineRule="auto"/>
        <w:ind w:left="261" w:right="113" w:firstLine="1837"/>
        <w:jc w:val="left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972820</wp:posOffset>
            </wp:positionV>
            <wp:extent cx="3013710" cy="336296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794" cy="336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MANGALORE -574143 – KARNATAKA</w:t>
      </w:r>
      <w:r>
        <w:rPr>
          <w:spacing w:val="1"/>
        </w:rPr>
        <w:t xml:space="preserve"> </w:t>
      </w:r>
      <w:r>
        <w:t>DEPARTMENT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SCIENCE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ENGINEERING</w:t>
      </w:r>
    </w:p>
    <w:p>
      <w:pPr>
        <w:pStyle w:val="8"/>
      </w:pPr>
      <w:r>
        <w:t>CERTIFICATE</w:t>
      </w:r>
    </w:p>
    <w:p>
      <w:pPr>
        <w:pStyle w:val="7"/>
        <w:rPr>
          <w:b/>
          <w:sz w:val="48"/>
        </w:rPr>
      </w:pPr>
    </w:p>
    <w:p>
      <w:pPr>
        <w:spacing w:before="276" w:line="360" w:lineRule="auto"/>
        <w:ind w:left="110" w:right="113" w:firstLine="0"/>
        <w:jc w:val="left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certify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entitled</w:t>
      </w:r>
      <w:r>
        <w:rPr>
          <w:i/>
          <w:spacing w:val="-4"/>
          <w:sz w:val="24"/>
        </w:rPr>
        <w:t xml:space="preserve"> </w:t>
      </w:r>
      <w:r>
        <w:rPr>
          <w:b/>
          <w:i/>
          <w:sz w:val="24"/>
        </w:rPr>
        <w:t>“STUDENT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DATABASE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MANAGEMENT”,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authentic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record of the work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carried out by</w:t>
      </w:r>
    </w:p>
    <w:p>
      <w:pPr>
        <w:pStyle w:val="7"/>
        <w:spacing w:before="3"/>
        <w:rPr>
          <w:i/>
          <w:sz w:val="21"/>
        </w:rPr>
      </w:pPr>
    </w:p>
    <w:p>
      <w:pPr>
        <w:tabs>
          <w:tab w:val="left" w:pos="5168"/>
          <w:tab w:val="left" w:pos="6299"/>
        </w:tabs>
        <w:spacing w:before="0" w:line="379" w:lineRule="auto"/>
        <w:ind w:left="844" w:right="149" w:hanging="735"/>
        <w:jc w:val="left"/>
        <w:rPr>
          <w:rFonts w:ascii="Verdana"/>
          <w:sz w:val="22"/>
        </w:rPr>
      </w:pPr>
      <w:r>
        <w:rPr>
          <w:rFonts w:ascii="Verdana"/>
          <w:w w:val="115"/>
          <w:sz w:val="22"/>
        </w:rPr>
        <w:t>RAHUL</w:t>
      </w:r>
      <w:r>
        <w:rPr>
          <w:rFonts w:ascii="Verdana"/>
          <w:spacing w:val="7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RAMDAS</w:t>
      </w:r>
      <w:r>
        <w:rPr>
          <w:rFonts w:ascii="Verdana"/>
          <w:spacing w:val="8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CHINCHANKAR</w:t>
      </w:r>
      <w:r>
        <w:rPr>
          <w:rFonts w:ascii="Verdana"/>
          <w:w w:val="115"/>
          <w:sz w:val="22"/>
        </w:rPr>
        <w:tab/>
      </w:r>
      <w:r>
        <w:rPr>
          <w:rFonts w:ascii="Verdana"/>
          <w:spacing w:val="-1"/>
          <w:w w:val="115"/>
          <w:sz w:val="22"/>
        </w:rPr>
        <w:t>WILLIAM</w:t>
      </w:r>
      <w:r>
        <w:rPr>
          <w:rFonts w:ascii="Verdana"/>
          <w:spacing w:val="-19"/>
          <w:w w:val="115"/>
          <w:sz w:val="22"/>
        </w:rPr>
        <w:t xml:space="preserve"> </w:t>
      </w:r>
      <w:r>
        <w:rPr>
          <w:rFonts w:ascii="Verdana"/>
          <w:spacing w:val="-1"/>
          <w:w w:val="115"/>
          <w:sz w:val="22"/>
        </w:rPr>
        <w:t>NARVIN</w:t>
      </w:r>
      <w:r>
        <w:rPr>
          <w:rFonts w:ascii="Verdana"/>
          <w:spacing w:val="-19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FERNANDES</w:t>
      </w:r>
      <w:r>
        <w:rPr>
          <w:rFonts w:ascii="Verdana"/>
          <w:spacing w:val="-86"/>
          <w:w w:val="115"/>
          <w:sz w:val="22"/>
        </w:rPr>
        <w:t xml:space="preserve"> </w:t>
      </w:r>
      <w:r>
        <w:rPr>
          <w:rFonts w:ascii="Verdana"/>
          <w:w w:val="115"/>
          <w:sz w:val="22"/>
        </w:rPr>
        <w:t>4SN20IS0</w:t>
      </w:r>
      <w:r>
        <w:rPr>
          <w:rFonts w:hint="default" w:ascii="Verdana"/>
          <w:w w:val="115"/>
          <w:sz w:val="22"/>
          <w:lang w:val="en-US"/>
        </w:rPr>
        <w:t>2</w:t>
      </w:r>
      <w:r>
        <w:rPr>
          <w:rFonts w:ascii="Verdana"/>
          <w:w w:val="115"/>
          <w:sz w:val="22"/>
        </w:rPr>
        <w:t>1</w:t>
      </w:r>
      <w:r>
        <w:rPr>
          <w:rFonts w:ascii="Verdana"/>
          <w:w w:val="115"/>
          <w:sz w:val="22"/>
        </w:rPr>
        <w:tab/>
      </w:r>
      <w:r>
        <w:rPr>
          <w:rFonts w:ascii="Verdana"/>
          <w:w w:val="115"/>
          <w:sz w:val="22"/>
        </w:rPr>
        <w:tab/>
      </w:r>
      <w:r>
        <w:rPr>
          <w:rFonts w:ascii="Verdana"/>
          <w:w w:val="115"/>
          <w:sz w:val="22"/>
        </w:rPr>
        <w:t>4SN20IS0</w:t>
      </w:r>
      <w:r>
        <w:rPr>
          <w:rFonts w:hint="default" w:ascii="Verdana"/>
          <w:w w:val="115"/>
          <w:sz w:val="22"/>
          <w:lang w:val="en-US"/>
        </w:rPr>
        <w:t>3</w:t>
      </w:r>
      <w:r>
        <w:rPr>
          <w:rFonts w:ascii="Verdana"/>
          <w:w w:val="115"/>
          <w:sz w:val="22"/>
        </w:rPr>
        <w:t>1</w:t>
      </w:r>
    </w:p>
    <w:p>
      <w:pPr>
        <w:pStyle w:val="7"/>
        <w:spacing w:before="5"/>
        <w:rPr>
          <w:rFonts w:ascii="Verdana"/>
          <w:sz w:val="19"/>
        </w:rPr>
      </w:pPr>
    </w:p>
    <w:p>
      <w:pPr>
        <w:spacing w:before="0" w:line="360" w:lineRule="auto"/>
        <w:ind w:left="110" w:right="463" w:firstLine="0"/>
        <w:jc w:val="left"/>
        <w:rPr>
          <w:b/>
          <w:i/>
          <w:sz w:val="24"/>
        </w:rPr>
      </w:pPr>
      <w:r>
        <w:rPr>
          <w:i/>
          <w:sz w:val="24"/>
        </w:rPr>
        <w:t>as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prescribed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Visvesvaraya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Technological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University,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Belagavi,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V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Semester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B.E.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Artificial Intelligence &amp; Machine Learning during the year 2022-2023</w:t>
      </w:r>
      <w:r>
        <w:rPr>
          <w:b/>
          <w:i/>
          <w:sz w:val="24"/>
        </w:rPr>
        <w:t>.</w:t>
      </w: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rPr>
          <w:b/>
          <w:i/>
          <w:sz w:val="20"/>
        </w:rPr>
      </w:pPr>
    </w:p>
    <w:p>
      <w:pPr>
        <w:pStyle w:val="7"/>
        <w:spacing w:before="5"/>
        <w:rPr>
          <w:b/>
          <w:i/>
          <w:sz w:val="25"/>
        </w:rPr>
      </w:pPr>
      <w:r>
        <w:pict>
          <v:shape id="_x0000_s1027" o:spid="_x0000_s1027" style="position:absolute;left:0pt;margin-left:224.25pt;margin-top:16.95pt;height:0.1pt;width:118.5pt;mso-position-horizontal-relative:page;mso-wrap-distance-bottom:0pt;mso-wrap-distance-top:0pt;z-index:-251634688;mso-width-relative:page;mso-height-relative:page;" filled="f" stroked="t" coordorigin="4485,340" coordsize="2370,0" path="m4485,340l6855,340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  <w:r>
        <w:pict>
          <v:shape id="_x0000_s1028" o:spid="_x0000_s1028" style="position:absolute;left:0pt;margin-left:380.25pt;margin-top:16.95pt;height:0.1pt;width:115.5pt;mso-position-horizontal-relative:page;mso-wrap-distance-bottom:0pt;mso-wrap-distance-top:0pt;z-index:-251634688;mso-width-relative:page;mso-height-relative:page;" filled="f" stroked="t" coordorigin="7605,340" coordsize="2310,0" path="m7605,340l9915,340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pStyle w:val="4"/>
        <w:tabs>
          <w:tab w:val="left" w:pos="3098"/>
          <w:tab w:val="left" w:pos="3285"/>
          <w:tab w:val="left" w:pos="6241"/>
          <w:tab w:val="left" w:pos="6889"/>
        </w:tabs>
        <w:spacing w:before="231" w:line="480" w:lineRule="auto"/>
        <w:ind w:left="360" w:leftChars="0" w:right="445" w:hanging="360" w:hangingChars="150"/>
      </w:pPr>
      <w:r>
        <w:pict>
          <v:shape id="_x0000_s1026" o:spid="_x0000_s1026" style="position:absolute;left:0pt;margin-left:71.7pt;margin-top:-1.05pt;height:0.1pt;width:109.5pt;mso-position-horizontal-relative:page;mso-wrap-distance-bottom:0pt;mso-wrap-distance-top:0pt;z-index:-251635712;mso-width-relative:page;mso-height-relative:page;" filled="f" stroked="t" coordorigin="1710,340" coordsize="2190,0" path="m1710,340l3900,340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  <w:r>
        <w:t>Prof.</w:t>
      </w:r>
      <w:r>
        <w:rPr>
          <w:spacing w:val="-2"/>
        </w:rPr>
        <w:t xml:space="preserve"> </w:t>
      </w:r>
      <w:r>
        <w:rPr>
          <w:rFonts w:hint="default"/>
          <w:spacing w:val="-2"/>
          <w:lang w:val="en-US"/>
        </w:rPr>
        <w:t>Athmaranjan K</w:t>
      </w:r>
      <w:r>
        <w:tab/>
      </w:r>
      <w:r>
        <w:tab/>
      </w:r>
      <w:r>
        <w:t>Prof.</w:t>
      </w:r>
      <w:r>
        <w:rPr>
          <w:spacing w:val="-1"/>
        </w:rPr>
        <w:t xml:space="preserve"> </w:t>
      </w:r>
      <w:r>
        <w:t>Sudharshan</w:t>
      </w:r>
      <w:r>
        <w:rPr>
          <w:spacing w:val="-1"/>
        </w:rPr>
        <w:t xml:space="preserve"> </w:t>
      </w:r>
      <w:r>
        <w:t>K</w:t>
      </w:r>
      <w:r>
        <w:tab/>
      </w:r>
      <w:r>
        <w:t>Dr.</w:t>
      </w:r>
      <w:r>
        <w:rPr>
          <w:spacing w:val="-12"/>
        </w:rPr>
        <w:t xml:space="preserve"> </w:t>
      </w:r>
      <w:r>
        <w:t>Shrinivasa</w:t>
      </w:r>
      <w:r>
        <w:rPr>
          <w:spacing w:val="-12"/>
        </w:rPr>
        <w:t xml:space="preserve"> </w:t>
      </w:r>
      <w:r>
        <w:t>Mayya</w:t>
      </w:r>
      <w:r>
        <w:rPr>
          <w:spacing w:val="-12"/>
        </w:rPr>
        <w:t xml:space="preserve"> </w:t>
      </w:r>
      <w:r>
        <w:t>D</w:t>
      </w:r>
      <w:r>
        <w:rPr>
          <w:spacing w:val="-5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Guide</w:t>
      </w:r>
      <w:r>
        <w:tab/>
      </w:r>
      <w:r>
        <w:t>Head of the Department</w:t>
      </w:r>
      <w:r>
        <w:tab/>
      </w:r>
      <w:r>
        <w:tab/>
      </w:r>
      <w:r>
        <w:t>Principal</w:t>
      </w: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2"/>
        </w:rPr>
      </w:pPr>
    </w:p>
    <w:p>
      <w:pPr>
        <w:tabs>
          <w:tab w:val="left" w:pos="6409"/>
        </w:tabs>
        <w:spacing w:before="0" w:line="480" w:lineRule="auto"/>
        <w:ind w:left="110" w:right="699" w:firstLine="0"/>
        <w:jc w:val="left"/>
        <w:rPr>
          <w:b/>
          <w:sz w:val="24"/>
        </w:rPr>
      </w:pPr>
      <w:r>
        <w:rPr>
          <w:b/>
          <w:sz w:val="24"/>
        </w:rPr>
        <w:t>Name of the Examiners</w:t>
      </w:r>
      <w:r>
        <w:rPr>
          <w:b/>
          <w:sz w:val="24"/>
        </w:rPr>
        <w:tab/>
      </w:r>
      <w:r>
        <w:rPr>
          <w:b/>
          <w:sz w:val="24"/>
        </w:rPr>
        <w:t>Signature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1.</w:t>
      </w:r>
      <w:bookmarkStart w:id="39" w:name="_GoBack"/>
      <w:bookmarkEnd w:id="39"/>
    </w:p>
    <w:p>
      <w:pPr>
        <w:spacing w:before="0"/>
        <w:ind w:left="110" w:right="0" w:firstLine="0"/>
        <w:jc w:val="left"/>
        <w:rPr>
          <w:b/>
          <w:sz w:val="24"/>
        </w:rPr>
      </w:pPr>
      <w:r>
        <w:rPr>
          <w:b/>
          <w:sz w:val="24"/>
        </w:rPr>
        <w:t>2.</w:t>
      </w:r>
    </w:p>
    <w:p>
      <w:pPr>
        <w:spacing w:after="0"/>
        <w:jc w:val="left"/>
        <w:rPr>
          <w:sz w:val="24"/>
        </w:rPr>
        <w:sectPr>
          <w:pgSz w:w="11920" w:h="16840"/>
          <w:pgMar w:top="1420" w:right="1340" w:bottom="280" w:left="1420" w:header="720" w:footer="720" w:gutter="0"/>
          <w:cols w:space="720" w:num="1"/>
        </w:sectPr>
      </w:pPr>
    </w:p>
    <w:p>
      <w:pPr>
        <w:pStyle w:val="2"/>
        <w:spacing w:before="60"/>
        <w:ind w:left="632" w:right="732"/>
      </w:pPr>
      <w:bookmarkStart w:id="0" w:name="ABSTRACT"/>
      <w:bookmarkEnd w:id="0"/>
      <w:r>
        <w:t>ABSTRACT</w:t>
      </w:r>
    </w:p>
    <w:p>
      <w:pPr>
        <w:pStyle w:val="7"/>
        <w:spacing w:before="1"/>
        <w:rPr>
          <w:b/>
          <w:sz w:val="29"/>
        </w:rPr>
      </w:pPr>
    </w:p>
    <w:p>
      <w:pPr>
        <w:pStyle w:val="4"/>
        <w:spacing w:before="90"/>
        <w:ind w:left="495"/>
        <w:jc w:val="both"/>
      </w:pPr>
      <w:bookmarkStart w:id="1" w:name="Project Description:"/>
      <w:bookmarkEnd w:id="1"/>
      <w:r>
        <w:t>Project</w:t>
      </w:r>
      <w:r>
        <w:rPr>
          <w:spacing w:val="-10"/>
        </w:rPr>
        <w:t xml:space="preserve"> </w:t>
      </w:r>
      <w:r>
        <w:t>Description:</w:t>
      </w:r>
    </w:p>
    <w:p>
      <w:pPr>
        <w:pStyle w:val="7"/>
        <w:spacing w:before="7"/>
        <w:rPr>
          <w:b/>
        </w:rPr>
      </w:pPr>
    </w:p>
    <w:p>
      <w:pPr>
        <w:pStyle w:val="7"/>
        <w:spacing w:line="360" w:lineRule="auto"/>
        <w:ind w:left="495" w:right="592"/>
        <w:jc w:val="both"/>
      </w:pPr>
      <w:r>
        <w:t>The purpose of the project entitled as “Hospital Management System” is to computerize the</w:t>
      </w:r>
      <w:r>
        <w:rPr>
          <w:spacing w:val="1"/>
        </w:rPr>
        <w:t xml:space="preserve"> </w:t>
      </w:r>
      <w:r>
        <w:t>Front Office Management of Hospital to develop software, which is user friendly simple, fast,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effective.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required,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 xml:space="preserve">meaningfully. </w:t>
      </w:r>
      <w:r>
        <w:rPr>
          <w:color w:val="2E2E2E"/>
        </w:rPr>
        <w:t>The project is divided into three categories: Admin, Doctor, and Patient. In an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overview of this web application, the patient can proceed with booking an appointment. For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this,</w:t>
      </w:r>
      <w:r>
        <w:rPr>
          <w:color w:val="2E2E2E"/>
          <w:spacing w:val="-14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-10"/>
        </w:rPr>
        <w:t xml:space="preserve"> </w:t>
      </w:r>
      <w:r>
        <w:rPr>
          <w:color w:val="2E2E2E"/>
        </w:rPr>
        <w:t>user</w:t>
      </w:r>
      <w:r>
        <w:rPr>
          <w:color w:val="2E2E2E"/>
          <w:spacing w:val="-12"/>
        </w:rPr>
        <w:t xml:space="preserve"> </w:t>
      </w:r>
      <w:r>
        <w:rPr>
          <w:color w:val="2E2E2E"/>
        </w:rPr>
        <w:t>must</w:t>
      </w:r>
      <w:r>
        <w:rPr>
          <w:color w:val="2E2E2E"/>
          <w:spacing w:val="-9"/>
        </w:rPr>
        <w:t xml:space="preserve"> </w:t>
      </w:r>
      <w:r>
        <w:rPr>
          <w:color w:val="2E2E2E"/>
        </w:rPr>
        <w:t>select</w:t>
      </w:r>
      <w:r>
        <w:rPr>
          <w:color w:val="2E2E2E"/>
          <w:spacing w:val="-8"/>
        </w:rPr>
        <w:t xml:space="preserve"> </w:t>
      </w:r>
      <w:r>
        <w:rPr>
          <w:color w:val="2E2E2E"/>
        </w:rPr>
        <w:t>doctor,</w:t>
      </w:r>
      <w:r>
        <w:rPr>
          <w:color w:val="2E2E2E"/>
          <w:spacing w:val="-12"/>
        </w:rPr>
        <w:t xml:space="preserve"> </w:t>
      </w:r>
      <w:r>
        <w:rPr>
          <w:color w:val="2E2E2E"/>
        </w:rPr>
        <w:t>specialization,</w:t>
      </w:r>
      <w:r>
        <w:rPr>
          <w:color w:val="2E2E2E"/>
          <w:spacing w:val="-11"/>
        </w:rPr>
        <w:t xml:space="preserve"> </w:t>
      </w:r>
      <w:r>
        <w:rPr>
          <w:color w:val="2E2E2E"/>
        </w:rPr>
        <w:t>date,</w:t>
      </w:r>
      <w:r>
        <w:rPr>
          <w:color w:val="2E2E2E"/>
          <w:spacing w:val="-9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-10"/>
        </w:rPr>
        <w:t xml:space="preserve"> </w:t>
      </w:r>
      <w:r>
        <w:rPr>
          <w:color w:val="2E2E2E"/>
        </w:rPr>
        <w:t>time.</w:t>
      </w:r>
      <w:r>
        <w:rPr>
          <w:color w:val="2E2E2E"/>
          <w:spacing w:val="-11"/>
        </w:rPr>
        <w:t xml:space="preserve"> </w:t>
      </w:r>
      <w:r>
        <w:rPr>
          <w:color w:val="2E2E2E"/>
        </w:rPr>
        <w:t>After</w:t>
      </w:r>
      <w:r>
        <w:rPr>
          <w:color w:val="2E2E2E"/>
          <w:spacing w:val="-9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-13"/>
        </w:rPr>
        <w:t xml:space="preserve"> </w:t>
      </w:r>
      <w:r>
        <w:rPr>
          <w:color w:val="2E2E2E"/>
        </w:rPr>
        <w:t>selection</w:t>
      </w:r>
      <w:r>
        <w:rPr>
          <w:color w:val="2E2E2E"/>
          <w:spacing w:val="-9"/>
        </w:rPr>
        <w:t xml:space="preserve"> </w:t>
      </w:r>
      <w:r>
        <w:rPr>
          <w:color w:val="2E2E2E"/>
        </w:rPr>
        <w:t>of</w:t>
      </w:r>
      <w:r>
        <w:rPr>
          <w:color w:val="2E2E2E"/>
          <w:spacing w:val="-12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-13"/>
        </w:rPr>
        <w:t xml:space="preserve"> </w:t>
      </w:r>
      <w:r>
        <w:rPr>
          <w:color w:val="2E2E2E"/>
        </w:rPr>
        <w:t>doctor,</w:t>
      </w:r>
      <w:r>
        <w:rPr>
          <w:color w:val="2E2E2E"/>
          <w:spacing w:val="-57"/>
        </w:rPr>
        <w:t xml:space="preserve"> </w:t>
      </w:r>
      <w:r>
        <w:rPr>
          <w:color w:val="2E2E2E"/>
        </w:rPr>
        <w:t>the system displays the total fees for it. Besides, the patient can view his/her appointment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 xml:space="preserve">history and prescription details. </w:t>
      </w:r>
      <w:r>
        <w:t>Administrator task includes managing doctors’ information,</w:t>
      </w:r>
      <w:r>
        <w:rPr>
          <w:spacing w:val="1"/>
        </w:rPr>
        <w:t xml:space="preserve"> </w:t>
      </w:r>
      <w:r>
        <w:t>patient’s information. The complaints which are given by user will be referred by authorities.</w:t>
      </w:r>
      <w:r>
        <w:rPr>
          <w:spacing w:val="1"/>
        </w:rPr>
        <w:t xml:space="preserve"> </w:t>
      </w:r>
      <w:r>
        <w:rPr>
          <w:color w:val="2E2E2E"/>
        </w:rPr>
        <w:t>Here</w:t>
      </w:r>
      <w:r>
        <w:rPr>
          <w:color w:val="2E2E2E"/>
          <w:spacing w:val="-2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-2"/>
        </w:rPr>
        <w:t xml:space="preserve"> </w:t>
      </w:r>
      <w:r>
        <w:rPr>
          <w:color w:val="2E2E2E"/>
        </w:rPr>
        <w:t>doctor</w:t>
      </w:r>
      <w:r>
        <w:rPr>
          <w:color w:val="2E2E2E"/>
          <w:spacing w:val="-2"/>
        </w:rPr>
        <w:t xml:space="preserve"> </w:t>
      </w:r>
      <w:r>
        <w:rPr>
          <w:color w:val="2E2E2E"/>
        </w:rPr>
        <w:t>can</w:t>
      </w:r>
      <w:r>
        <w:rPr>
          <w:color w:val="2E2E2E"/>
          <w:spacing w:val="2"/>
        </w:rPr>
        <w:t xml:space="preserve"> </w:t>
      </w:r>
      <w:r>
        <w:rPr>
          <w:color w:val="2E2E2E"/>
        </w:rPr>
        <w:t>schedule appointments</w:t>
      </w:r>
      <w:r>
        <w:rPr>
          <w:color w:val="2E2E2E"/>
          <w:spacing w:val="-4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2"/>
        </w:rPr>
        <w:t xml:space="preserve"> </w:t>
      </w:r>
      <w:r>
        <w:rPr>
          <w:color w:val="2E2E2E"/>
        </w:rPr>
        <w:t>prescribe</w:t>
      </w:r>
      <w:r>
        <w:rPr>
          <w:color w:val="2E2E2E"/>
          <w:spacing w:val="-2"/>
        </w:rPr>
        <w:t xml:space="preserve"> </w:t>
      </w:r>
      <w:r>
        <w:rPr>
          <w:color w:val="2E2E2E"/>
        </w:rPr>
        <w:t>medication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to the</w:t>
      </w:r>
      <w:r>
        <w:rPr>
          <w:color w:val="2E2E2E"/>
          <w:spacing w:val="-5"/>
        </w:rPr>
        <w:t xml:space="preserve"> </w:t>
      </w:r>
      <w:r>
        <w:rPr>
          <w:color w:val="2E2E2E"/>
        </w:rPr>
        <w:t>patient.</w:t>
      </w:r>
    </w:p>
    <w:p>
      <w:pPr>
        <w:pStyle w:val="7"/>
        <w:rPr>
          <w:sz w:val="21"/>
        </w:rPr>
      </w:pPr>
    </w:p>
    <w:p>
      <w:pPr>
        <w:pStyle w:val="7"/>
        <w:spacing w:before="1" w:line="360" w:lineRule="auto"/>
        <w:ind w:left="495" w:right="594" w:firstLine="724"/>
        <w:jc w:val="both"/>
      </w:pPr>
      <w:r>
        <w:t>Organizations such as hospitals have to deal with a lot of patients regularly and hence</w:t>
      </w:r>
      <w:r>
        <w:rPr>
          <w:spacing w:val="1"/>
        </w:rPr>
        <w:t xml:space="preserve"> </w:t>
      </w:r>
      <w:r>
        <w:t>a lot of data. Hence it is very important for a hospital to have a DBMS with a frontend that</w:t>
      </w:r>
      <w:r>
        <w:rPr>
          <w:spacing w:val="1"/>
        </w:rPr>
        <w:t xml:space="preserve"> </w:t>
      </w:r>
      <w:r>
        <w:t>easily allows patients to book appointments and allows doctors or administrators to manage</w:t>
      </w:r>
      <w:r>
        <w:rPr>
          <w:spacing w:val="1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data.</w:t>
      </w:r>
    </w:p>
    <w:p>
      <w:pPr>
        <w:spacing w:after="0" w:line="360" w:lineRule="auto"/>
        <w:jc w:val="both"/>
        <w:sectPr>
          <w:pgSz w:w="11910" w:h="16840"/>
          <w:pgMar w:top="1360" w:right="840" w:bottom="280" w:left="940" w:header="720" w:footer="720" w:gutter="0"/>
          <w:cols w:space="720" w:num="1"/>
        </w:sectPr>
      </w:pPr>
    </w:p>
    <w:p>
      <w:pPr>
        <w:pStyle w:val="2"/>
        <w:spacing w:before="57"/>
        <w:ind w:left="660" w:right="589"/>
      </w:pPr>
      <w:r>
        <w:t>TABLE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CONTENTS</w:t>
      </w:r>
    </w:p>
    <w:p>
      <w:pPr>
        <w:tabs>
          <w:tab w:val="left" w:pos="4560"/>
          <w:tab w:val="left" w:pos="8892"/>
        </w:tabs>
        <w:spacing w:before="232"/>
        <w:ind w:left="156" w:right="0" w:firstLine="0"/>
        <w:jc w:val="left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</w:r>
      <w:r>
        <w:rPr>
          <w:b/>
          <w:sz w:val="24"/>
        </w:rPr>
        <w:t>TITLE</w:t>
      </w:r>
      <w:r>
        <w:rPr>
          <w:b/>
          <w:sz w:val="24"/>
        </w:rPr>
        <w:tab/>
      </w:r>
      <w:r>
        <w:rPr>
          <w:b/>
          <w:sz w:val="24"/>
        </w:rPr>
        <w:t>PAGE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</w:p>
    <w:p>
      <w:pPr>
        <w:pStyle w:val="7"/>
        <w:spacing w:before="10" w:after="1"/>
        <w:rPr>
          <w:b/>
          <w:sz w:val="19"/>
        </w:rPr>
      </w:pPr>
    </w:p>
    <w:tbl>
      <w:tblPr>
        <w:tblStyle w:val="6"/>
        <w:tblW w:w="0" w:type="auto"/>
        <w:tblInd w:w="1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3"/>
        <w:gridCol w:w="1334"/>
        <w:gridCol w:w="6809"/>
        <w:gridCol w:w="9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513" w:type="dxa"/>
          </w:tcPr>
          <w:p>
            <w:pPr>
              <w:pStyle w:val="11"/>
              <w:spacing w:line="266" w:lineRule="exact"/>
              <w:ind w:right="2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33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6809" w:type="dxa"/>
          </w:tcPr>
          <w:p>
            <w:pPr>
              <w:pStyle w:val="11"/>
              <w:spacing w:line="266" w:lineRule="exact"/>
              <w:ind w:left="6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94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spacing w:before="103"/>
              <w:ind w:right="2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33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6809" w:type="dxa"/>
          </w:tcPr>
          <w:p>
            <w:pPr>
              <w:pStyle w:val="11"/>
              <w:spacing w:before="103"/>
              <w:ind w:left="6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94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3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809" w:type="dxa"/>
          </w:tcPr>
          <w:p>
            <w:pPr>
              <w:pStyle w:val="11"/>
              <w:spacing w:before="103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946" w:type="dxa"/>
          </w:tcPr>
          <w:p>
            <w:pPr>
              <w:pStyle w:val="11"/>
              <w:spacing w:before="103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3"/>
              <w:ind w:left="223"/>
              <w:jc w:val="left"/>
              <w:rPr>
                <w:sz w:val="24"/>
              </w:rPr>
            </w:pPr>
            <w:r>
              <w:rPr>
                <w:sz w:val="24"/>
              </w:rPr>
              <w:t>2.5.1</w:t>
            </w:r>
          </w:p>
        </w:tc>
        <w:tc>
          <w:tcPr>
            <w:tcW w:w="6809" w:type="dxa"/>
          </w:tcPr>
          <w:p>
            <w:pPr>
              <w:pStyle w:val="11"/>
              <w:spacing w:before="103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946" w:type="dxa"/>
          </w:tcPr>
          <w:p>
            <w:pPr>
              <w:pStyle w:val="11"/>
              <w:spacing w:before="103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23"/>
              <w:jc w:val="left"/>
              <w:rPr>
                <w:sz w:val="24"/>
              </w:rPr>
            </w:pPr>
            <w:r>
              <w:rPr>
                <w:sz w:val="24"/>
              </w:rPr>
              <w:t>2.5.2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spacing w:before="104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33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94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3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809" w:type="dxa"/>
          </w:tcPr>
          <w:p>
            <w:pPr>
              <w:pStyle w:val="11"/>
              <w:spacing w:before="103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946" w:type="dxa"/>
          </w:tcPr>
          <w:p>
            <w:pPr>
              <w:pStyle w:val="11"/>
              <w:spacing w:before="103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3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809" w:type="dxa"/>
          </w:tcPr>
          <w:p>
            <w:pPr>
              <w:pStyle w:val="11"/>
              <w:spacing w:before="103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46" w:type="dxa"/>
          </w:tcPr>
          <w:p>
            <w:pPr>
              <w:pStyle w:val="11"/>
              <w:spacing w:before="103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E-R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Use-Case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Normalization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spacing w:before="104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33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94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3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809" w:type="dxa"/>
          </w:tcPr>
          <w:p>
            <w:pPr>
              <w:pStyle w:val="11"/>
              <w:spacing w:before="103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XAMPP</w:t>
            </w:r>
          </w:p>
        </w:tc>
        <w:tc>
          <w:tcPr>
            <w:tcW w:w="946" w:type="dxa"/>
          </w:tcPr>
          <w:p>
            <w:pPr>
              <w:pStyle w:val="11"/>
              <w:spacing w:before="103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3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809" w:type="dxa"/>
          </w:tcPr>
          <w:p>
            <w:pPr>
              <w:pStyle w:val="11"/>
              <w:spacing w:before="103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Stored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</w:p>
        </w:tc>
        <w:tc>
          <w:tcPr>
            <w:tcW w:w="946" w:type="dxa"/>
          </w:tcPr>
          <w:p>
            <w:pPr>
              <w:pStyle w:val="11"/>
              <w:spacing w:before="103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spacing w:before="104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sz w:val="24"/>
              </w:rPr>
            </w:pPr>
            <w:r>
              <w:rPr>
                <w:sz w:val="24"/>
              </w:rPr>
              <w:t>Triggers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513" w:type="dxa"/>
          </w:tcPr>
          <w:p>
            <w:pPr>
              <w:pStyle w:val="11"/>
              <w:spacing w:before="104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33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SCREEN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SHOTS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3" w:hRule="atLeast"/>
        </w:trPr>
        <w:tc>
          <w:tcPr>
            <w:tcW w:w="513" w:type="dxa"/>
          </w:tcPr>
          <w:p>
            <w:pPr>
              <w:pStyle w:val="11"/>
              <w:spacing w:before="104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33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6809" w:type="dxa"/>
          </w:tcPr>
          <w:p>
            <w:pPr>
              <w:pStyle w:val="11"/>
              <w:spacing w:before="104"/>
              <w:ind w:left="6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SCOPE FOR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WORK</w:t>
            </w:r>
          </w:p>
        </w:tc>
        <w:tc>
          <w:tcPr>
            <w:tcW w:w="946" w:type="dxa"/>
          </w:tcPr>
          <w:p>
            <w:pPr>
              <w:pStyle w:val="11"/>
              <w:spacing w:before="104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513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133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6809" w:type="dxa"/>
          </w:tcPr>
          <w:p>
            <w:pPr>
              <w:pStyle w:val="11"/>
              <w:spacing w:before="93" w:line="256" w:lineRule="exact"/>
              <w:ind w:left="6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946" w:type="dxa"/>
          </w:tcPr>
          <w:p>
            <w:pPr>
              <w:pStyle w:val="11"/>
              <w:spacing w:before="93" w:line="256" w:lineRule="exact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top="1380" w:right="840" w:bottom="280" w:left="940" w:header="720" w:footer="720" w:gutter="0"/>
          <w:cols w:space="720" w:num="1"/>
        </w:sectPr>
      </w:pPr>
    </w:p>
    <w:p>
      <w:pPr>
        <w:pStyle w:val="2"/>
        <w:spacing w:before="60"/>
        <w:ind w:left="621" w:right="732"/>
      </w:pP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FIGURES</w:t>
      </w: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1"/>
        </w:rPr>
      </w:pPr>
    </w:p>
    <w:tbl>
      <w:tblPr>
        <w:tblStyle w:val="6"/>
        <w:tblW w:w="0" w:type="auto"/>
        <w:tblInd w:w="1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2"/>
        <w:gridCol w:w="2628"/>
        <w:gridCol w:w="2874"/>
        <w:gridCol w:w="29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</w:trPr>
        <w:tc>
          <w:tcPr>
            <w:tcW w:w="1472" w:type="dxa"/>
          </w:tcPr>
          <w:p>
            <w:pPr>
              <w:pStyle w:val="11"/>
              <w:spacing w:line="266" w:lineRule="exact"/>
              <w:ind w:left="31" w:right="117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628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874" w:type="dxa"/>
          </w:tcPr>
          <w:p>
            <w:pPr>
              <w:pStyle w:val="11"/>
              <w:spacing w:line="266" w:lineRule="exact"/>
              <w:ind w:left="2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936" w:type="dxa"/>
          </w:tcPr>
          <w:p>
            <w:pPr>
              <w:pStyle w:val="11"/>
              <w:spacing w:line="266" w:lineRule="exact"/>
              <w:ind w:left="1847" w:right="3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472" w:type="dxa"/>
          </w:tcPr>
          <w:p>
            <w:pPr>
              <w:pStyle w:val="11"/>
              <w:spacing w:before="133"/>
              <w:ind w:left="31" w:right="59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628" w:type="dxa"/>
          </w:tcPr>
          <w:p>
            <w:pPr>
              <w:pStyle w:val="11"/>
              <w:spacing w:before="133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3"/>
              <w:ind w:left="1891" w:right="3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1472" w:type="dxa"/>
          </w:tcPr>
          <w:p>
            <w:pPr>
              <w:pStyle w:val="11"/>
              <w:spacing w:before="133"/>
              <w:ind w:left="31" w:right="59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628" w:type="dxa"/>
          </w:tcPr>
          <w:p>
            <w:pPr>
              <w:pStyle w:val="11"/>
              <w:spacing w:before="133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3"/>
              <w:ind w:left="1891" w:right="3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1472" w:type="dxa"/>
          </w:tcPr>
          <w:p>
            <w:pPr>
              <w:pStyle w:val="11"/>
              <w:spacing w:before="131"/>
              <w:ind w:left="31" w:right="59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628" w:type="dxa"/>
          </w:tcPr>
          <w:p>
            <w:pPr>
              <w:pStyle w:val="11"/>
              <w:spacing w:before="131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Schema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1"/>
              <w:ind w:left="1891" w:right="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472" w:type="dxa"/>
          </w:tcPr>
          <w:p>
            <w:pPr>
              <w:pStyle w:val="11"/>
              <w:spacing w:before="133"/>
              <w:ind w:left="31" w:right="59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628" w:type="dxa"/>
          </w:tcPr>
          <w:p>
            <w:pPr>
              <w:pStyle w:val="11"/>
              <w:spacing w:before="133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E-R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3"/>
              <w:ind w:left="1891" w:right="32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472" w:type="dxa"/>
          </w:tcPr>
          <w:p>
            <w:pPr>
              <w:pStyle w:val="11"/>
              <w:spacing w:before="133"/>
              <w:ind w:left="31" w:right="59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2628" w:type="dxa"/>
          </w:tcPr>
          <w:p>
            <w:pPr>
              <w:pStyle w:val="11"/>
              <w:spacing w:before="133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3"/>
              <w:ind w:left="1891" w:right="32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472" w:type="dxa"/>
          </w:tcPr>
          <w:p>
            <w:pPr>
              <w:pStyle w:val="11"/>
              <w:spacing w:before="133"/>
              <w:ind w:left="31" w:right="59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2628" w:type="dxa"/>
          </w:tcPr>
          <w:p>
            <w:pPr>
              <w:pStyle w:val="11"/>
              <w:spacing w:before="133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3"/>
              <w:ind w:left="1891" w:right="32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472" w:type="dxa"/>
          </w:tcPr>
          <w:p>
            <w:pPr>
              <w:pStyle w:val="11"/>
              <w:spacing w:before="133"/>
              <w:ind w:left="31" w:right="59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2628" w:type="dxa"/>
          </w:tcPr>
          <w:p>
            <w:pPr>
              <w:pStyle w:val="11"/>
              <w:spacing w:before="133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3"/>
              <w:ind w:left="1891" w:right="32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472" w:type="dxa"/>
          </w:tcPr>
          <w:p>
            <w:pPr>
              <w:pStyle w:val="11"/>
              <w:spacing w:before="130"/>
              <w:ind w:left="31" w:right="59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2628" w:type="dxa"/>
          </w:tcPr>
          <w:p>
            <w:pPr>
              <w:pStyle w:val="11"/>
              <w:spacing w:before="130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0"/>
              <w:ind w:left="1891" w:right="32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472" w:type="dxa"/>
          </w:tcPr>
          <w:p>
            <w:pPr>
              <w:pStyle w:val="11"/>
              <w:spacing w:before="133"/>
              <w:ind w:left="31" w:right="59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2628" w:type="dxa"/>
          </w:tcPr>
          <w:p>
            <w:pPr>
              <w:pStyle w:val="11"/>
              <w:spacing w:before="133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Patient’s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3"/>
              <w:ind w:left="1891" w:right="32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1472" w:type="dxa"/>
          </w:tcPr>
          <w:p>
            <w:pPr>
              <w:pStyle w:val="11"/>
              <w:spacing w:before="133"/>
              <w:ind w:left="31" w:right="59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2628" w:type="dxa"/>
          </w:tcPr>
          <w:p>
            <w:pPr>
              <w:pStyle w:val="11"/>
              <w:spacing w:before="133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Doctor’s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33"/>
              <w:ind w:left="1891" w:right="32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472" w:type="dxa"/>
          </w:tcPr>
          <w:p>
            <w:pPr>
              <w:pStyle w:val="11"/>
              <w:spacing w:before="122" w:line="256" w:lineRule="exact"/>
              <w:ind w:left="31" w:right="59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2628" w:type="dxa"/>
          </w:tcPr>
          <w:p>
            <w:pPr>
              <w:pStyle w:val="11"/>
              <w:spacing w:before="122" w:line="256" w:lineRule="exact"/>
              <w:ind w:left="138"/>
              <w:jc w:val="left"/>
              <w:rPr>
                <w:sz w:val="24"/>
              </w:rPr>
            </w:pPr>
            <w:r>
              <w:rPr>
                <w:sz w:val="24"/>
              </w:rPr>
              <w:t>Admin’s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2874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6" w:type="dxa"/>
          </w:tcPr>
          <w:p>
            <w:pPr>
              <w:pStyle w:val="11"/>
              <w:spacing w:before="122" w:line="256" w:lineRule="exact"/>
              <w:ind w:left="1891" w:right="32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1380" w:right="840" w:bottom="280" w:left="94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11"/>
        </w:rPr>
      </w:pPr>
    </w:p>
    <w:tbl>
      <w:tblPr>
        <w:tblStyle w:val="6"/>
        <w:tblW w:w="0" w:type="auto"/>
        <w:tblInd w:w="11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6"/>
        <w:gridCol w:w="2638"/>
        <w:gridCol w:w="3036"/>
        <w:gridCol w:w="293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</w:trPr>
        <w:tc>
          <w:tcPr>
            <w:tcW w:w="1296" w:type="dxa"/>
          </w:tcPr>
          <w:p>
            <w:pPr>
              <w:pStyle w:val="11"/>
              <w:spacing w:line="266" w:lineRule="exact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638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3036" w:type="dxa"/>
          </w:tcPr>
          <w:p>
            <w:pPr>
              <w:pStyle w:val="11"/>
              <w:spacing w:line="266" w:lineRule="exact"/>
              <w:ind w:left="4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935" w:type="dxa"/>
          </w:tcPr>
          <w:p>
            <w:pPr>
              <w:pStyle w:val="11"/>
              <w:spacing w:line="266" w:lineRule="exact"/>
              <w:ind w:left="1847" w:right="3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296" w:type="dxa"/>
          </w:tcPr>
          <w:p>
            <w:pPr>
              <w:pStyle w:val="11"/>
              <w:spacing w:before="133"/>
              <w:ind w:left="568"/>
              <w:jc w:val="lef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638" w:type="dxa"/>
          </w:tcPr>
          <w:p>
            <w:pPr>
              <w:pStyle w:val="11"/>
              <w:spacing w:before="133"/>
              <w:ind w:left="309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303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5" w:type="dxa"/>
          </w:tcPr>
          <w:p>
            <w:pPr>
              <w:pStyle w:val="11"/>
              <w:spacing w:before="133"/>
              <w:ind w:left="1890" w:right="3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1296" w:type="dxa"/>
          </w:tcPr>
          <w:p>
            <w:pPr>
              <w:pStyle w:val="11"/>
              <w:spacing w:before="133"/>
              <w:ind w:left="568"/>
              <w:jc w:val="lef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638" w:type="dxa"/>
          </w:tcPr>
          <w:p>
            <w:pPr>
              <w:pStyle w:val="11"/>
              <w:spacing w:before="133"/>
              <w:ind w:left="309"/>
              <w:jc w:val="left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303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5" w:type="dxa"/>
          </w:tcPr>
          <w:p>
            <w:pPr>
              <w:pStyle w:val="11"/>
              <w:spacing w:before="133"/>
              <w:ind w:left="1890" w:right="3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</w:trPr>
        <w:tc>
          <w:tcPr>
            <w:tcW w:w="1296" w:type="dxa"/>
          </w:tcPr>
          <w:p>
            <w:pPr>
              <w:pStyle w:val="11"/>
              <w:spacing w:before="131"/>
              <w:ind w:left="568"/>
              <w:jc w:val="lef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638" w:type="dxa"/>
          </w:tcPr>
          <w:p>
            <w:pPr>
              <w:pStyle w:val="11"/>
              <w:spacing w:before="131"/>
              <w:ind w:left="309"/>
              <w:jc w:val="left"/>
              <w:rPr>
                <w:sz w:val="24"/>
              </w:rPr>
            </w:pPr>
            <w:r>
              <w:rPr>
                <w:sz w:val="24"/>
              </w:rPr>
              <w:t>Appointment</w:t>
            </w:r>
          </w:p>
        </w:tc>
        <w:tc>
          <w:tcPr>
            <w:tcW w:w="303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5" w:type="dxa"/>
          </w:tcPr>
          <w:p>
            <w:pPr>
              <w:pStyle w:val="11"/>
              <w:spacing w:before="131"/>
              <w:ind w:left="1890" w:right="3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296" w:type="dxa"/>
          </w:tcPr>
          <w:p>
            <w:pPr>
              <w:pStyle w:val="11"/>
              <w:spacing w:before="133"/>
              <w:ind w:left="568"/>
              <w:jc w:val="lef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638" w:type="dxa"/>
          </w:tcPr>
          <w:p>
            <w:pPr>
              <w:pStyle w:val="11"/>
              <w:spacing w:before="133"/>
              <w:ind w:left="309"/>
              <w:jc w:val="left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303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5" w:type="dxa"/>
          </w:tcPr>
          <w:p>
            <w:pPr>
              <w:pStyle w:val="11"/>
              <w:spacing w:before="133"/>
              <w:ind w:left="1890" w:right="3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1296" w:type="dxa"/>
          </w:tcPr>
          <w:p>
            <w:pPr>
              <w:pStyle w:val="11"/>
              <w:spacing w:before="133"/>
              <w:ind w:left="568"/>
              <w:jc w:val="left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2638" w:type="dxa"/>
          </w:tcPr>
          <w:p>
            <w:pPr>
              <w:pStyle w:val="11"/>
              <w:spacing w:before="133"/>
              <w:ind w:left="309"/>
              <w:jc w:val="left"/>
              <w:rPr>
                <w:sz w:val="24"/>
              </w:rPr>
            </w:pPr>
            <w:r>
              <w:rPr>
                <w:sz w:val="24"/>
              </w:rPr>
              <w:t>Doctor</w:t>
            </w:r>
          </w:p>
        </w:tc>
        <w:tc>
          <w:tcPr>
            <w:tcW w:w="303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5" w:type="dxa"/>
          </w:tcPr>
          <w:p>
            <w:pPr>
              <w:pStyle w:val="11"/>
              <w:spacing w:before="133"/>
              <w:ind w:left="1890" w:right="3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296" w:type="dxa"/>
          </w:tcPr>
          <w:p>
            <w:pPr>
              <w:pStyle w:val="11"/>
              <w:spacing w:before="122" w:line="256" w:lineRule="exact"/>
              <w:ind w:left="568"/>
              <w:jc w:val="left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2638" w:type="dxa"/>
          </w:tcPr>
          <w:p>
            <w:pPr>
              <w:pStyle w:val="11"/>
              <w:spacing w:before="122" w:line="256" w:lineRule="exact"/>
              <w:ind w:left="309"/>
              <w:jc w:val="left"/>
              <w:rPr>
                <w:sz w:val="24"/>
              </w:rPr>
            </w:pPr>
            <w:r>
              <w:rPr>
                <w:sz w:val="24"/>
              </w:rPr>
              <w:t>Prescription</w:t>
            </w:r>
          </w:p>
        </w:tc>
        <w:tc>
          <w:tcPr>
            <w:tcW w:w="3036" w:type="dxa"/>
          </w:tcPr>
          <w:p>
            <w:pPr>
              <w:pStyle w:val="11"/>
              <w:jc w:val="left"/>
              <w:rPr>
                <w:sz w:val="24"/>
              </w:rPr>
            </w:pPr>
          </w:p>
        </w:tc>
        <w:tc>
          <w:tcPr>
            <w:tcW w:w="2935" w:type="dxa"/>
          </w:tcPr>
          <w:p>
            <w:pPr>
              <w:pStyle w:val="11"/>
              <w:spacing w:before="122" w:line="256" w:lineRule="exact"/>
              <w:ind w:left="1890" w:right="32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</w:tbl>
    <w:p>
      <w:pPr>
        <w:spacing w:after="0" w:line="256" w:lineRule="exact"/>
        <w:rPr>
          <w:sz w:val="24"/>
        </w:rPr>
        <w:sectPr>
          <w:headerReference r:id="rId5" w:type="default"/>
          <w:pgSz w:w="11910" w:h="16840"/>
          <w:pgMar w:top="1800" w:right="840" w:bottom="280" w:left="940" w:header="1454" w:footer="0" w:gutter="0"/>
          <w:cols w:space="720" w:num="1"/>
        </w:sectPr>
      </w:pPr>
    </w:p>
    <w:p>
      <w:pPr>
        <w:pStyle w:val="7"/>
        <w:spacing w:before="7"/>
        <w:rPr>
          <w:b/>
          <w:sz w:val="23"/>
        </w:rPr>
      </w:pPr>
    </w:p>
    <w:p>
      <w:pPr>
        <w:pStyle w:val="7"/>
        <w:spacing w:before="90" w:line="360" w:lineRule="auto"/>
        <w:ind w:left="500" w:right="593"/>
        <w:jc w:val="both"/>
      </w:pPr>
      <w:r>
        <w:t>The</w:t>
      </w:r>
      <w:r>
        <w:rPr>
          <w:spacing w:val="-8"/>
        </w:rPr>
        <w:t xml:space="preserve"> </w:t>
      </w:r>
      <w:r>
        <w:t>satisfaction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accompanies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incomplete</w:t>
      </w:r>
      <w:r>
        <w:rPr>
          <w:spacing w:val="-57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thanking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encouragement.</w:t>
      </w:r>
    </w:p>
    <w:p>
      <w:pPr>
        <w:pStyle w:val="7"/>
        <w:spacing w:before="9"/>
        <w:rPr>
          <w:sz w:val="20"/>
        </w:rPr>
      </w:pPr>
    </w:p>
    <w:p>
      <w:pPr>
        <w:pStyle w:val="7"/>
        <w:spacing w:line="360" w:lineRule="auto"/>
        <w:ind w:left="500" w:right="596" w:firstLine="720"/>
        <w:jc w:val="both"/>
      </w:pPr>
      <w:r>
        <w:t>We take this opportunity to express my sincere thanks and indebtedness to our Project</w:t>
      </w:r>
      <w:r>
        <w:rPr>
          <w:spacing w:val="-57"/>
        </w:rPr>
        <w:t xml:space="preserve"> </w:t>
      </w:r>
      <w:r>
        <w:t>guide and mentor,</w:t>
      </w:r>
      <w:r>
        <w:rPr>
          <w:spacing w:val="1"/>
        </w:rPr>
        <w:t xml:space="preserve"> </w:t>
      </w:r>
      <w:r>
        <w:rPr>
          <w:b/>
        </w:rPr>
        <w:t>Prof. Athmaranjan K Ass</w:t>
      </w:r>
      <w:r>
        <w:rPr>
          <w:rFonts w:hint="default"/>
          <w:b/>
          <w:lang w:val="en-US"/>
        </w:rPr>
        <w:t>ociate</w:t>
      </w:r>
      <w:r>
        <w:rPr>
          <w:b/>
        </w:rPr>
        <w:t xml:space="preserve"> Professor, Department of ISE</w:t>
      </w:r>
      <w:r>
        <w:t>, for her</w:t>
      </w:r>
      <w:r>
        <w:rPr>
          <w:spacing w:val="1"/>
        </w:rPr>
        <w:t xml:space="preserve"> </w:t>
      </w:r>
      <w:r>
        <w:t>support and guidance. Her vision and suggestions throughout the project period has been</w:t>
      </w:r>
      <w:r>
        <w:rPr>
          <w:spacing w:val="1"/>
        </w:rPr>
        <w:t xml:space="preserve"> </w:t>
      </w:r>
      <w:r>
        <w:t>fundamentalin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>
      <w:pPr>
        <w:pStyle w:val="7"/>
        <w:spacing w:before="1"/>
        <w:rPr>
          <w:sz w:val="21"/>
        </w:rPr>
      </w:pPr>
    </w:p>
    <w:p>
      <w:pPr>
        <w:spacing w:before="0" w:line="360" w:lineRule="auto"/>
        <w:ind w:left="500" w:right="597" w:firstLine="720"/>
        <w:jc w:val="both"/>
        <w:rPr>
          <w:sz w:val="24"/>
        </w:rPr>
      </w:pPr>
      <w:r>
        <w:rPr>
          <w:sz w:val="24"/>
        </w:rPr>
        <w:t xml:space="preserve">We would like to extend my deep sense of acknowledgement to our </w:t>
      </w:r>
      <w:r>
        <w:rPr>
          <w:b/>
          <w:sz w:val="24"/>
        </w:rPr>
        <w:t>Project Co-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ordinator Prof. Sowmya Assistant Professor, Department of ISE</w:t>
      </w:r>
      <w:r>
        <w:rPr>
          <w:sz w:val="24"/>
        </w:rPr>
        <w:t>, for his encouragement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timely advice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during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work.</w:t>
      </w:r>
    </w:p>
    <w:p>
      <w:pPr>
        <w:pStyle w:val="7"/>
        <w:spacing w:before="9"/>
        <w:rPr>
          <w:sz w:val="20"/>
        </w:rPr>
      </w:pPr>
    </w:p>
    <w:p>
      <w:pPr>
        <w:spacing w:before="0" w:line="360" w:lineRule="auto"/>
        <w:ind w:left="500" w:right="589" w:firstLine="720"/>
        <w:jc w:val="both"/>
        <w:rPr>
          <w:sz w:val="24"/>
        </w:rPr>
      </w:pPr>
      <w:r>
        <w:rPr>
          <w:sz w:val="24"/>
        </w:rPr>
        <w:t xml:space="preserve">We extend my warm gratitude to </w:t>
      </w:r>
      <w:r>
        <w:rPr>
          <w:b/>
          <w:sz w:val="24"/>
        </w:rPr>
        <w:t>Prof. Sudarshan K Head of the Department,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Department of ISE</w:t>
      </w:r>
      <w:r>
        <w:rPr>
          <w:sz w:val="24"/>
        </w:rPr>
        <w:t>, for his constant support and advice that helped us to complete 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successfully.</w:t>
      </w:r>
    </w:p>
    <w:p>
      <w:pPr>
        <w:pStyle w:val="7"/>
        <w:rPr>
          <w:sz w:val="21"/>
        </w:rPr>
      </w:pPr>
    </w:p>
    <w:p>
      <w:pPr>
        <w:pStyle w:val="7"/>
        <w:spacing w:line="360" w:lineRule="auto"/>
        <w:ind w:left="500" w:right="592" w:firstLine="720"/>
        <w:jc w:val="both"/>
      </w:pPr>
      <w:r>
        <w:t xml:space="preserve">We are extremely grateful to our beloved </w:t>
      </w:r>
      <w:r>
        <w:rPr>
          <w:b/>
        </w:rPr>
        <w:t xml:space="preserve">Principal, Dr. Shrinivasa Mayya D </w:t>
      </w:r>
      <w:r>
        <w:t>for his</w:t>
      </w:r>
      <w:r>
        <w:rPr>
          <w:spacing w:val="-57"/>
        </w:rPr>
        <w:t xml:space="preserve"> </w:t>
      </w:r>
      <w:r>
        <w:t>encouragement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ideas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advice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express</w:t>
      </w:r>
      <w:r>
        <w:rPr>
          <w:spacing w:val="-4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systematic</w:t>
      </w:r>
      <w:r>
        <w:rPr>
          <w:spacing w:val="-6"/>
        </w:rPr>
        <w:t xml:space="preserve"> </w:t>
      </w:r>
      <w:r>
        <w:t>manner.</w:t>
      </w:r>
    </w:p>
    <w:p>
      <w:pPr>
        <w:pStyle w:val="7"/>
        <w:spacing w:before="10"/>
        <w:rPr>
          <w:sz w:val="20"/>
        </w:rPr>
      </w:pPr>
    </w:p>
    <w:p>
      <w:pPr>
        <w:pStyle w:val="7"/>
        <w:spacing w:line="360" w:lineRule="auto"/>
        <w:ind w:left="500" w:right="591" w:firstLine="720"/>
        <w:jc w:val="both"/>
      </w:pPr>
      <w:r>
        <w:t>We also like to thank all Teaching &amp; Non-teaching staff of Srinivas Institute of</w:t>
      </w:r>
      <w:r>
        <w:rPr>
          <w:spacing w:val="1"/>
        </w:rPr>
        <w:t xml:space="preserve"> </w:t>
      </w:r>
      <w:r>
        <w:t>Technology, Mangalore for their kind co-operation during the course of the work. Finally we</w:t>
      </w:r>
      <w:r>
        <w:rPr>
          <w:spacing w:val="1"/>
        </w:rPr>
        <w:t xml:space="preserve"> </w:t>
      </w:r>
      <w:r>
        <w:t>are extremely thankful to our family and friends who helped us in our work and made the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successful one.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4"/>
        <w:rPr>
          <w:sz w:val="28"/>
        </w:rPr>
      </w:pPr>
    </w:p>
    <w:p>
      <w:pPr>
        <w:spacing w:before="0" w:line="559" w:lineRule="auto"/>
        <w:ind w:left="5240" w:right="1115" w:firstLine="0"/>
        <w:jc w:val="left"/>
        <w:rPr>
          <w:b/>
          <w:sz w:val="24"/>
        </w:rPr>
      </w:pPr>
      <w:r>
        <w:rPr>
          <w:b/>
          <w:sz w:val="24"/>
        </w:rPr>
        <w:t>Rahul R Chinchankar (4SN21IS021)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William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Fernandes(4SN21IS031)</w:t>
      </w:r>
    </w:p>
    <w:p>
      <w:pPr>
        <w:spacing w:after="0" w:line="559" w:lineRule="auto"/>
        <w:jc w:val="left"/>
        <w:rPr>
          <w:sz w:val="24"/>
        </w:rPr>
        <w:sectPr>
          <w:headerReference r:id="rId6" w:type="default"/>
          <w:pgSz w:w="11910" w:h="16840"/>
          <w:pgMar w:top="1800" w:right="840" w:bottom="280" w:left="940" w:header="1452" w:footer="0" w:gutter="0"/>
          <w:cols w:space="720" w:num="1"/>
        </w:sectPr>
      </w:pPr>
    </w:p>
    <w:p>
      <w:pPr>
        <w:pStyle w:val="7"/>
        <w:spacing w:before="6"/>
        <w:rPr>
          <w:b/>
          <w:sz w:val="21"/>
        </w:rPr>
      </w:pPr>
    </w:p>
    <w:p>
      <w:pPr>
        <w:pStyle w:val="2"/>
        <w:ind w:left="500"/>
        <w:jc w:val="both"/>
      </w:pPr>
      <w:bookmarkStart w:id="2" w:name="CHAPTER 1"/>
      <w:bookmarkEnd w:id="2"/>
      <w:r>
        <w:t>CHAPTER</w:t>
      </w:r>
      <w:r>
        <w:rPr>
          <w:spacing w:val="-10"/>
        </w:rPr>
        <w:t xml:space="preserve"> </w:t>
      </w:r>
      <w:r>
        <w:t>1</w:t>
      </w:r>
    </w:p>
    <w:p>
      <w:pPr>
        <w:pStyle w:val="7"/>
        <w:rPr>
          <w:b/>
          <w:sz w:val="32"/>
        </w:rPr>
      </w:pPr>
    </w:p>
    <w:p>
      <w:pPr>
        <w:spacing w:before="1"/>
        <w:ind w:left="499" w:right="598" w:firstLine="0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>
      <w:pPr>
        <w:pStyle w:val="7"/>
        <w:spacing w:before="239" w:line="360" w:lineRule="auto"/>
        <w:ind w:left="500" w:right="596"/>
        <w:jc w:val="both"/>
      </w:pPr>
      <w:r>
        <w:t>Hospital Management System (HMS) is a web application that helps manage the day-to-day</w:t>
      </w:r>
      <w:r>
        <w:rPr>
          <w:spacing w:val="1"/>
        </w:rPr>
        <w:t xml:space="preserve"> </w:t>
      </w:r>
      <w:r>
        <w:t>operations of a hospital. It enables efficient management of patient records, appointment</w:t>
      </w:r>
      <w:r>
        <w:rPr>
          <w:spacing w:val="1"/>
        </w:rPr>
        <w:t xml:space="preserve"> </w:t>
      </w:r>
      <w:r>
        <w:t>schedules, prescription management. The main objective of this project is to develop a system</w:t>
      </w:r>
      <w:r>
        <w:rPr>
          <w:spacing w:val="-57"/>
        </w:rPr>
        <w:t xml:space="preserve"> </w:t>
      </w:r>
      <w:r>
        <w:t>that can automate and streamline the various processes in a hospital, making it more efficient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effective.</w:t>
      </w:r>
    </w:p>
    <w:p>
      <w:pPr>
        <w:pStyle w:val="7"/>
        <w:spacing w:before="10"/>
        <w:rPr>
          <w:sz w:val="20"/>
        </w:rPr>
      </w:pPr>
    </w:p>
    <w:p>
      <w:pPr>
        <w:pStyle w:val="3"/>
        <w:numPr>
          <w:ilvl w:val="1"/>
          <w:numId w:val="1"/>
        </w:numPr>
        <w:tabs>
          <w:tab w:val="left" w:pos="920"/>
        </w:tabs>
        <w:spacing w:before="0" w:after="0" w:line="240" w:lineRule="auto"/>
        <w:ind w:left="920" w:right="0" w:hanging="420"/>
        <w:jc w:val="both"/>
      </w:pPr>
      <w:bookmarkStart w:id="3" w:name="1.1Problem Statement"/>
      <w:bookmarkEnd w:id="3"/>
      <w:r>
        <w:t>Problem</w:t>
      </w:r>
      <w:r>
        <w:rPr>
          <w:spacing w:val="-7"/>
        </w:rPr>
        <w:t xml:space="preserve"> </w:t>
      </w:r>
      <w:r>
        <w:t>Statement</w:t>
      </w:r>
    </w:p>
    <w:p>
      <w:pPr>
        <w:pStyle w:val="7"/>
        <w:spacing w:before="164" w:line="360" w:lineRule="auto"/>
        <w:ind w:left="500" w:right="592"/>
        <w:jc w:val="both"/>
      </w:pPr>
      <w:r>
        <w:t>Manual hospital management systems are time-consuming and prone to errors, leading to</w:t>
      </w:r>
      <w:r>
        <w:rPr>
          <w:spacing w:val="1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t>efficiency and</w:t>
      </w:r>
      <w:r>
        <w:rPr>
          <w:spacing w:val="-2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satisfaction.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computerized</w:t>
      </w:r>
      <w:r>
        <w:rPr>
          <w:spacing w:val="-2"/>
        </w:rPr>
        <w:t xml:space="preserve"> </w:t>
      </w:r>
      <w:r>
        <w:t>system that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registration,</w:t>
      </w:r>
      <w:r>
        <w:rPr>
          <w:spacing w:val="1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scheduling, providing prescription. Additionally, there is a lack of effective communication</w:t>
      </w:r>
      <w:r>
        <w:rPr>
          <w:spacing w:val="1"/>
        </w:rPr>
        <w:t xml:space="preserve"> </w:t>
      </w:r>
      <w:r>
        <w:t>between different departments and staff members, leading to delays and confusion in patient</w:t>
      </w:r>
      <w:r>
        <w:rPr>
          <w:spacing w:val="1"/>
        </w:rPr>
        <w:t xml:space="preserve"> </w:t>
      </w:r>
      <w:r>
        <w:t>care.</w:t>
      </w:r>
    </w:p>
    <w:p>
      <w:pPr>
        <w:pStyle w:val="7"/>
        <w:spacing w:before="9"/>
        <w:rPr>
          <w:sz w:val="20"/>
        </w:rPr>
      </w:pPr>
    </w:p>
    <w:p>
      <w:pPr>
        <w:pStyle w:val="3"/>
        <w:numPr>
          <w:ilvl w:val="1"/>
          <w:numId w:val="1"/>
        </w:numPr>
        <w:tabs>
          <w:tab w:val="left" w:pos="923"/>
        </w:tabs>
        <w:spacing w:before="0" w:after="0" w:line="240" w:lineRule="auto"/>
        <w:ind w:left="922" w:right="0" w:hanging="423"/>
        <w:jc w:val="both"/>
      </w:pPr>
      <w:bookmarkStart w:id="4" w:name="1.2Scope of the Project"/>
      <w:bookmarkEnd w:id="4"/>
      <w:r>
        <w:t>Scope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</w:p>
    <w:p>
      <w:pPr>
        <w:pStyle w:val="7"/>
        <w:spacing w:before="162"/>
        <w:ind w:left="500"/>
      </w:pPr>
      <w:r>
        <w:t>The</w:t>
      </w:r>
      <w:r>
        <w:rPr>
          <w:spacing w:val="-6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includes: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139" w:after="0" w:line="240" w:lineRule="auto"/>
        <w:ind w:left="860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distinct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roles and</w:t>
      </w:r>
      <w:r>
        <w:rPr>
          <w:spacing w:val="-4"/>
          <w:sz w:val="24"/>
        </w:rPr>
        <w:t xml:space="preserve"> </w:t>
      </w:r>
      <w:r>
        <w:rPr>
          <w:sz w:val="24"/>
        </w:rPr>
        <w:t>permissions.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135" w:after="0" w:line="240" w:lineRule="auto"/>
        <w:ind w:left="860" w:right="0" w:hanging="360"/>
        <w:jc w:val="left"/>
        <w:rPr>
          <w:sz w:val="24"/>
        </w:rPr>
      </w:pPr>
      <w:r>
        <w:rPr>
          <w:sz w:val="24"/>
        </w:rPr>
        <w:t>Authenticate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login.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138" w:after="0" w:line="340" w:lineRule="auto"/>
        <w:ind w:left="860" w:right="957" w:hanging="360"/>
        <w:jc w:val="left"/>
        <w:rPr>
          <w:sz w:val="24"/>
        </w:rPr>
      </w:pPr>
      <w:r>
        <w:rPr>
          <w:sz w:val="24"/>
        </w:rPr>
        <w:t>Patient</w:t>
      </w:r>
      <w:r>
        <w:rPr>
          <w:spacing w:val="-4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allows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creation,</w:t>
      </w:r>
      <w:r>
        <w:rPr>
          <w:spacing w:val="-2"/>
          <w:sz w:val="24"/>
        </w:rPr>
        <w:t xml:space="preserve"> </w:t>
      </w:r>
      <w:r>
        <w:rPr>
          <w:sz w:val="24"/>
        </w:rPr>
        <w:t>storage,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retrieval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patient</w:t>
      </w:r>
      <w:r>
        <w:rPr>
          <w:spacing w:val="-57"/>
          <w:sz w:val="24"/>
        </w:rPr>
        <w:t xml:space="preserve"> </w:t>
      </w:r>
      <w:r>
        <w:rPr>
          <w:sz w:val="24"/>
        </w:rPr>
        <w:t>records,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personal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4"/>
          <w:sz w:val="24"/>
        </w:rPr>
        <w:t xml:space="preserve"> </w:t>
      </w:r>
      <w:r>
        <w:rPr>
          <w:sz w:val="24"/>
        </w:rPr>
        <w:t>medical history,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26" w:after="0" w:line="240" w:lineRule="auto"/>
        <w:ind w:left="860" w:right="0" w:hanging="360"/>
        <w:jc w:val="left"/>
        <w:rPr>
          <w:sz w:val="24"/>
        </w:rPr>
      </w:pPr>
      <w:r>
        <w:rPr>
          <w:sz w:val="24"/>
        </w:rPr>
        <w:t>Facility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book</w:t>
      </w:r>
      <w:r>
        <w:rPr>
          <w:spacing w:val="-4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doctor.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136" w:after="0" w:line="240" w:lineRule="auto"/>
        <w:ind w:left="860" w:right="0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appointment.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135" w:after="0" w:line="240" w:lineRule="auto"/>
        <w:ind w:left="860" w:right="0" w:hanging="360"/>
        <w:jc w:val="left"/>
        <w:rPr>
          <w:sz w:val="24"/>
        </w:rPr>
      </w:pPr>
      <w:r>
        <w:rPr>
          <w:sz w:val="24"/>
        </w:rPr>
        <w:t>Facility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check the</w:t>
      </w:r>
      <w:r>
        <w:rPr>
          <w:spacing w:val="-6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2"/>
          <w:sz w:val="24"/>
        </w:rPr>
        <w:t xml:space="preserve"> </w:t>
      </w:r>
      <w:r>
        <w:rPr>
          <w:sz w:val="24"/>
        </w:rPr>
        <w:t>history.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138" w:after="0" w:line="240" w:lineRule="auto"/>
        <w:ind w:left="860" w:right="0" w:hanging="360"/>
        <w:jc w:val="left"/>
        <w:rPr>
          <w:sz w:val="24"/>
        </w:rPr>
      </w:pPr>
      <w:r>
        <w:rPr>
          <w:sz w:val="24"/>
        </w:rPr>
        <w:t>Facility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cancel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appointment.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136" w:after="0" w:line="240" w:lineRule="auto"/>
        <w:ind w:left="860" w:right="0" w:hanging="360"/>
        <w:jc w:val="left"/>
        <w:rPr>
          <w:sz w:val="24"/>
        </w:rPr>
      </w:pP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doctor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admin.</w:t>
      </w:r>
    </w:p>
    <w:p>
      <w:pPr>
        <w:pStyle w:val="10"/>
        <w:numPr>
          <w:ilvl w:val="0"/>
          <w:numId w:val="2"/>
        </w:numPr>
        <w:tabs>
          <w:tab w:val="left" w:pos="859"/>
          <w:tab w:val="left" w:pos="860"/>
        </w:tabs>
        <w:spacing w:before="138" w:after="0" w:line="240" w:lineRule="auto"/>
        <w:ind w:left="860" w:right="0" w:hanging="360"/>
        <w:jc w:val="left"/>
        <w:rPr>
          <w:sz w:val="24"/>
        </w:rPr>
      </w:pPr>
      <w:r>
        <w:rPr>
          <w:sz w:val="24"/>
        </w:rPr>
        <w:t>Providing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patients,</w:t>
      </w:r>
      <w:r>
        <w:rPr>
          <w:spacing w:val="-1"/>
          <w:sz w:val="24"/>
        </w:rPr>
        <w:t xml:space="preserve"> </w:t>
      </w:r>
      <w:r>
        <w:rPr>
          <w:sz w:val="24"/>
        </w:rPr>
        <w:t>doctors, and</w:t>
      </w:r>
      <w:r>
        <w:rPr>
          <w:spacing w:val="-4"/>
          <w:sz w:val="24"/>
        </w:rPr>
        <w:t xml:space="preserve"> </w:t>
      </w:r>
      <w:r>
        <w:rPr>
          <w:sz w:val="24"/>
        </w:rPr>
        <w:t>queries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admin</w:t>
      </w:r>
    </w:p>
    <w:p>
      <w:pPr>
        <w:spacing w:after="0" w:line="240" w:lineRule="auto"/>
        <w:jc w:val="left"/>
        <w:rPr>
          <w:sz w:val="24"/>
        </w:rPr>
        <w:sectPr>
          <w:headerReference r:id="rId7" w:type="default"/>
          <w:footerReference r:id="rId8" w:type="default"/>
          <w:pgSz w:w="11910" w:h="16840"/>
          <w:pgMar w:top="1080" w:right="840" w:bottom="1280" w:left="940" w:header="716" w:footer="1087" w:gutter="0"/>
          <w:pgNumType w:start="1"/>
          <w:cols w:space="720" w:num="1"/>
        </w:sectPr>
      </w:pPr>
    </w:p>
    <w:p>
      <w:pPr>
        <w:pStyle w:val="7"/>
        <w:spacing w:before="4"/>
        <w:rPr>
          <w:sz w:val="21"/>
        </w:rPr>
      </w:pPr>
    </w:p>
    <w:p>
      <w:pPr>
        <w:pStyle w:val="3"/>
        <w:numPr>
          <w:ilvl w:val="1"/>
          <w:numId w:val="1"/>
        </w:numPr>
        <w:tabs>
          <w:tab w:val="left" w:pos="932"/>
        </w:tabs>
        <w:spacing w:before="89" w:after="0" w:line="240" w:lineRule="auto"/>
        <w:ind w:left="932" w:right="0" w:hanging="432"/>
        <w:jc w:val="both"/>
      </w:pPr>
      <w:bookmarkStart w:id="5" w:name="1.3Organization of Report"/>
      <w:bookmarkEnd w:id="5"/>
      <w:r>
        <w:t>Organization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Report</w:t>
      </w:r>
    </w:p>
    <w:p>
      <w:pPr>
        <w:pStyle w:val="7"/>
        <w:spacing w:before="159" w:line="360" w:lineRule="auto"/>
        <w:ind w:left="500" w:right="593"/>
        <w:jc w:val="both"/>
      </w:pPr>
      <w:r>
        <w:t>The contents of the project report are organized in a well-structured manner where chapter 1</w:t>
      </w:r>
      <w:r>
        <w:rPr>
          <w:spacing w:val="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Introduction,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introduction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domain</w:t>
      </w:r>
      <w:r>
        <w:rPr>
          <w:spacing w:val="-57"/>
        </w:rPr>
        <w:t xml:space="preserve"> </w:t>
      </w:r>
      <w:r>
        <w:t>on which the project is based. Chapter 2 will give the detailed description on the requirement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Hardware</w:t>
      </w:r>
      <w:r>
        <w:rPr>
          <w:spacing w:val="-57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Back-end.</w:t>
      </w:r>
      <w:r>
        <w:rPr>
          <w:spacing w:val="1"/>
        </w:rPr>
        <w:t xml:space="preserve"> </w:t>
      </w:r>
      <w:r>
        <w:t>Chapter 3 gives the System Design that consists of flow chart which represents workflow,</w:t>
      </w:r>
      <w:r>
        <w:rPr>
          <w:spacing w:val="1"/>
        </w:rPr>
        <w:t xml:space="preserve"> </w:t>
      </w:r>
      <w:r>
        <w:t>database table designs, schema diagram that represents structure behind data organization, E-</w:t>
      </w:r>
      <w:r>
        <w:rPr>
          <w:spacing w:val="1"/>
        </w:rPr>
        <w:t xml:space="preserve"> </w:t>
      </w:r>
      <w:r>
        <w:t>R diagram shows the relationships of entity sets stored in a database, use-case diagram that is</w:t>
      </w:r>
      <w:r>
        <w:rPr>
          <w:spacing w:val="1"/>
        </w:rPr>
        <w:t xml:space="preserve"> </w:t>
      </w:r>
      <w:r>
        <w:t>a representation of a user's interaction with the system and normalization which is the process</w:t>
      </w:r>
      <w:r>
        <w:rPr>
          <w:spacing w:val="-57"/>
        </w:rPr>
        <w:t xml:space="preserve"> </w:t>
      </w:r>
      <w:r>
        <w:t>of structuring a relational database in accordance with a series of so-called normal forms 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redundancy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integrity.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sections.</w:t>
      </w:r>
      <w:r>
        <w:rPr>
          <w:spacing w:val="-5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Xampp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database,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tables,</w:t>
      </w:r>
      <w:r>
        <w:rPr>
          <w:spacing w:val="-12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view</w:t>
      </w:r>
      <w:r>
        <w:rPr>
          <w:spacing w:val="-13"/>
        </w:rPr>
        <w:t xml:space="preserve"> </w:t>
      </w:r>
      <w:r>
        <w:t>table.</w:t>
      </w:r>
      <w:r>
        <w:rPr>
          <w:spacing w:val="-9"/>
        </w:rPr>
        <w:t xml:space="preserve"> </w:t>
      </w:r>
      <w:r>
        <w:t>Section</w:t>
      </w:r>
      <w:r>
        <w:rPr>
          <w:spacing w:val="-10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Stored</w:t>
      </w:r>
      <w:r>
        <w:rPr>
          <w:spacing w:val="-57"/>
        </w:rPr>
        <w:t xml:space="preserve"> </w:t>
      </w:r>
      <w:r>
        <w:t>procedures that is a prepared SQL code that can be reused over and over again. Section 3</w:t>
      </w:r>
      <w:r>
        <w:rPr>
          <w:spacing w:val="1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Triggers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executes</w:t>
      </w:r>
      <w:r>
        <w:rPr>
          <w:spacing w:val="-3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an event occurs in the database server. Chapter 5 displays all the screenshots of the developed</w:t>
      </w:r>
      <w:r>
        <w:rPr>
          <w:spacing w:val="-57"/>
        </w:rPr>
        <w:t xml:space="preserve"> </w:t>
      </w:r>
      <w:r>
        <w:t>project with description. Every page working screenshot is displayed. Chapter 6 gives the</w:t>
      </w:r>
      <w:r>
        <w:rPr>
          <w:spacing w:val="1"/>
        </w:rPr>
        <w:t xml:space="preserve"> </w:t>
      </w:r>
      <w:r>
        <w:t>conclusion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solving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faced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therefore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HMS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developed project.</w:t>
      </w:r>
    </w:p>
    <w:p>
      <w:pPr>
        <w:spacing w:after="0" w:line="360" w:lineRule="auto"/>
        <w:jc w:val="both"/>
        <w:sectPr>
          <w:pgSz w:w="11910" w:h="16840"/>
          <w:pgMar w:top="1080" w:right="840" w:bottom="1280" w:left="940" w:header="716" w:footer="1087" w:gutter="0"/>
          <w:cols w:space="720" w:num="1"/>
        </w:sectPr>
      </w:pPr>
    </w:p>
    <w:p>
      <w:pPr>
        <w:pStyle w:val="7"/>
        <w:spacing w:before="6"/>
        <w:rPr>
          <w:sz w:val="21"/>
        </w:rPr>
      </w:pPr>
    </w:p>
    <w:p>
      <w:pPr>
        <w:pStyle w:val="2"/>
        <w:ind w:left="500"/>
        <w:jc w:val="left"/>
      </w:pPr>
      <w:bookmarkStart w:id="6" w:name="CHAPTER 2"/>
      <w:bookmarkEnd w:id="6"/>
      <w:r>
        <w:t>CHAPTER</w:t>
      </w:r>
      <w:r>
        <w:rPr>
          <w:spacing w:val="-10"/>
        </w:rPr>
        <w:t xml:space="preserve"> </w:t>
      </w:r>
      <w:r>
        <w:t>2</w:t>
      </w:r>
    </w:p>
    <w:p>
      <w:pPr>
        <w:pStyle w:val="7"/>
        <w:spacing w:before="7"/>
        <w:rPr>
          <w:b/>
        </w:rPr>
      </w:pPr>
    </w:p>
    <w:p>
      <w:pPr>
        <w:spacing w:before="86"/>
        <w:ind w:left="499" w:right="598" w:firstLine="0"/>
        <w:jc w:val="center"/>
        <w:rPr>
          <w:b/>
          <w:sz w:val="32"/>
        </w:rPr>
      </w:pPr>
      <w:r>
        <w:rPr>
          <w:b/>
          <w:sz w:val="32"/>
        </w:rPr>
        <w:t>REQUIREMENT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SPECIFICATION</w:t>
      </w:r>
    </w:p>
    <w:p>
      <w:pPr>
        <w:pStyle w:val="7"/>
        <w:spacing w:before="11"/>
        <w:rPr>
          <w:b/>
          <w:sz w:val="31"/>
        </w:rPr>
      </w:pPr>
    </w:p>
    <w:p>
      <w:pPr>
        <w:pStyle w:val="3"/>
        <w:numPr>
          <w:ilvl w:val="1"/>
          <w:numId w:val="3"/>
        </w:numPr>
        <w:tabs>
          <w:tab w:val="left" w:pos="920"/>
        </w:tabs>
        <w:spacing w:before="0" w:after="0" w:line="240" w:lineRule="auto"/>
        <w:ind w:left="920" w:right="0" w:hanging="420"/>
        <w:jc w:val="both"/>
      </w:pPr>
      <w:bookmarkStart w:id="7" w:name="2.1Functional Requirements"/>
      <w:bookmarkEnd w:id="7"/>
      <w:r>
        <w:t>Functional</w:t>
      </w:r>
      <w:r>
        <w:rPr>
          <w:spacing w:val="-9"/>
        </w:rPr>
        <w:t xml:space="preserve"> </w:t>
      </w:r>
      <w:r>
        <w:t>Requirements</w:t>
      </w:r>
    </w:p>
    <w:p>
      <w:pPr>
        <w:pStyle w:val="7"/>
        <w:spacing w:before="162" w:line="360" w:lineRule="auto"/>
        <w:ind w:left="500" w:right="593"/>
        <w:jc w:val="both"/>
      </w:pPr>
      <w:r>
        <w:t>A</w:t>
      </w:r>
      <w:r>
        <w:rPr>
          <w:spacing w:val="-9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specification</w:t>
      </w:r>
      <w:r>
        <w:rPr>
          <w:spacing w:val="-8"/>
        </w:rPr>
        <w:t xml:space="preserve"> </w:t>
      </w:r>
      <w:r>
        <w:t>(functional</w:t>
      </w:r>
      <w:r>
        <w:rPr>
          <w:spacing w:val="-3"/>
        </w:rPr>
        <w:t xml:space="preserve"> </w:t>
      </w:r>
      <w:r>
        <w:t>specifications</w:t>
      </w:r>
      <w:r>
        <w:rPr>
          <w:spacing w:val="-7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(FSD),</w:t>
      </w:r>
      <w:r>
        <w:rPr>
          <w:spacing w:val="-6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specification) in systems engineering and software development is a document that specifies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 system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perform.</w:t>
      </w:r>
      <w:r>
        <w:rPr>
          <w:spacing w:val="-4"/>
        </w:rPr>
        <w:t xml:space="preserve"> </w:t>
      </w:r>
      <w:r>
        <w:t>A functional</w:t>
      </w:r>
      <w:r>
        <w:rPr>
          <w:spacing w:val="-1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matching requirements</w:t>
      </w:r>
      <w:r>
        <w:rPr>
          <w:spacing w:val="1"/>
        </w:rPr>
        <w:t xml:space="preserve"> </w:t>
      </w:r>
      <w:r>
        <w:t>document.</w:t>
      </w:r>
    </w:p>
    <w:p>
      <w:pPr>
        <w:pStyle w:val="7"/>
        <w:spacing w:line="360" w:lineRule="auto"/>
        <w:ind w:left="500" w:right="594"/>
        <w:jc w:val="both"/>
      </w:pPr>
      <w:r>
        <w:t>A functional specification does not define the inner workings of the proposed system; it does</w:t>
      </w:r>
      <w:r>
        <w:rPr>
          <w:spacing w:val="1"/>
        </w:rPr>
        <w:t xml:space="preserve"> </w:t>
      </w:r>
      <w:r>
        <w:t>not include the specification of how the system function will be implemented. Instead, it</w:t>
      </w:r>
      <w:r>
        <w:rPr>
          <w:spacing w:val="1"/>
        </w:rPr>
        <w:t xml:space="preserve"> </w:t>
      </w:r>
      <w:r>
        <w:t>focuses on what various outside agents (people using the program, computer peripherals, or</w:t>
      </w:r>
      <w:r>
        <w:rPr>
          <w:spacing w:val="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computers,</w:t>
      </w:r>
      <w:r>
        <w:rPr>
          <w:spacing w:val="-1"/>
        </w:rPr>
        <w:t xml:space="preserve"> </w:t>
      </w:r>
      <w:r>
        <w:t>for example)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"observe"</w:t>
      </w:r>
      <w:r>
        <w:rPr>
          <w:spacing w:val="1"/>
        </w:rPr>
        <w:t xml:space="preserve"> </w:t>
      </w:r>
      <w:r>
        <w:t>when interacting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system.</w:t>
      </w:r>
    </w:p>
    <w:p>
      <w:pPr>
        <w:pStyle w:val="7"/>
        <w:ind w:left="500"/>
        <w:jc w:val="both"/>
      </w:pPr>
      <w:r>
        <w:t>Functional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HMS</w:t>
      </w:r>
      <w:r>
        <w:rPr>
          <w:spacing w:val="-4"/>
        </w:rPr>
        <w:t xml:space="preserve"> </w:t>
      </w:r>
      <w:r>
        <w:t>includes:</w:t>
      </w:r>
    </w:p>
    <w:p>
      <w:pPr>
        <w:pStyle w:val="10"/>
        <w:numPr>
          <w:ilvl w:val="2"/>
          <w:numId w:val="3"/>
        </w:numPr>
        <w:tabs>
          <w:tab w:val="left" w:pos="1579"/>
          <w:tab w:val="left" w:pos="1580"/>
        </w:tabs>
        <w:spacing w:before="141" w:after="0" w:line="240" w:lineRule="auto"/>
        <w:ind w:left="15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Admin: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doctors</w:t>
      </w:r>
    </w:p>
    <w:p>
      <w:pPr>
        <w:pStyle w:val="10"/>
        <w:numPr>
          <w:ilvl w:val="2"/>
          <w:numId w:val="3"/>
        </w:numPr>
        <w:tabs>
          <w:tab w:val="left" w:pos="1579"/>
          <w:tab w:val="left" w:pos="1580"/>
        </w:tabs>
        <w:spacing w:before="136" w:after="0" w:line="240" w:lineRule="auto"/>
        <w:ind w:left="15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Doctor: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accepting/cancelling</w:t>
      </w:r>
      <w:r>
        <w:rPr>
          <w:spacing w:val="-2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giving the</w:t>
      </w:r>
      <w:r>
        <w:rPr>
          <w:spacing w:val="-6"/>
          <w:sz w:val="24"/>
        </w:rPr>
        <w:t xml:space="preserve"> </w:t>
      </w:r>
      <w:r>
        <w:rPr>
          <w:sz w:val="24"/>
        </w:rPr>
        <w:t>prescription</w:t>
      </w:r>
    </w:p>
    <w:p>
      <w:pPr>
        <w:pStyle w:val="10"/>
        <w:numPr>
          <w:ilvl w:val="2"/>
          <w:numId w:val="3"/>
        </w:numPr>
        <w:tabs>
          <w:tab w:val="left" w:pos="1579"/>
          <w:tab w:val="left" w:pos="1580"/>
        </w:tabs>
        <w:spacing w:before="133" w:after="0" w:line="240" w:lineRule="auto"/>
        <w:ind w:left="1580" w:right="0" w:hanging="360"/>
        <w:jc w:val="left"/>
        <w:rPr>
          <w:rFonts w:ascii="Symbol" w:hAnsi="Symbol"/>
          <w:sz w:val="28"/>
        </w:rPr>
      </w:pPr>
      <w:r>
        <w:rPr>
          <w:sz w:val="24"/>
        </w:rPr>
        <w:t>Patient: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booking</w:t>
      </w:r>
      <w:r>
        <w:rPr>
          <w:spacing w:val="-4"/>
          <w:sz w:val="24"/>
        </w:rPr>
        <w:t xml:space="preserve"> </w:t>
      </w:r>
      <w:r>
        <w:rPr>
          <w:sz w:val="24"/>
        </w:rPr>
        <w:t>appointment</w:t>
      </w:r>
    </w:p>
    <w:p>
      <w:pPr>
        <w:pStyle w:val="7"/>
        <w:spacing w:before="5"/>
        <w:rPr>
          <w:sz w:val="31"/>
        </w:rPr>
      </w:pPr>
    </w:p>
    <w:p>
      <w:pPr>
        <w:pStyle w:val="3"/>
        <w:numPr>
          <w:ilvl w:val="1"/>
          <w:numId w:val="3"/>
        </w:numPr>
        <w:tabs>
          <w:tab w:val="left" w:pos="920"/>
        </w:tabs>
        <w:spacing w:before="0" w:after="0" w:line="240" w:lineRule="auto"/>
        <w:ind w:left="920" w:right="0" w:hanging="420"/>
        <w:jc w:val="both"/>
      </w:pPr>
      <w:bookmarkStart w:id="8" w:name="2.2Non-Functional Requirements"/>
      <w:bookmarkEnd w:id="8"/>
      <w:r>
        <w:t>Non-Functional</w:t>
      </w:r>
      <w:r>
        <w:rPr>
          <w:spacing w:val="-9"/>
        </w:rPr>
        <w:t xml:space="preserve"> </w:t>
      </w:r>
      <w:r>
        <w:t>Requirements</w:t>
      </w:r>
    </w:p>
    <w:p>
      <w:pPr>
        <w:pStyle w:val="7"/>
        <w:spacing w:before="159" w:line="360" w:lineRule="auto"/>
        <w:ind w:left="500" w:right="597"/>
        <w:jc w:val="both"/>
      </w:pPr>
      <w:r>
        <w:t>In systems engineering and requirements engineering, a non-functional requirement (NFR) is</w:t>
      </w:r>
      <w:r>
        <w:rPr>
          <w:spacing w:val="1"/>
        </w:rPr>
        <w:t xml:space="preserve"> </w:t>
      </w:r>
      <w:r>
        <w:t>a requirement that specifies criteria that can be used to judge the operation of a system, rather</w:t>
      </w:r>
      <w:r>
        <w:rPr>
          <w:spacing w:val="-57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behaviors.</w:t>
      </w:r>
    </w:p>
    <w:p>
      <w:pPr>
        <w:pStyle w:val="7"/>
        <w:spacing w:before="2" w:line="360" w:lineRule="auto"/>
        <w:ind w:left="500" w:right="599"/>
        <w:jc w:val="both"/>
      </w:pPr>
      <w:r>
        <w:rPr>
          <w:b/>
        </w:rPr>
        <w:t xml:space="preserve">Efficiency Requirement: </w:t>
      </w:r>
      <w:r>
        <w:t>When a hospital management system will be implemented, patient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easily access</w:t>
      </w:r>
      <w:r>
        <w:rPr>
          <w:spacing w:val="1"/>
        </w:rPr>
        <w:t xml:space="preserve"> </w:t>
      </w:r>
      <w:r>
        <w:t>prescription and booking</w:t>
      </w:r>
      <w:r>
        <w:rPr>
          <w:spacing w:val="-1"/>
        </w:rPr>
        <w:t xml:space="preserve"> </w:t>
      </w:r>
      <w:r>
        <w:t>appointment 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very faster.</w:t>
      </w:r>
    </w:p>
    <w:p>
      <w:pPr>
        <w:spacing w:before="0" w:line="360" w:lineRule="auto"/>
        <w:ind w:left="500" w:right="596" w:firstLine="0"/>
        <w:jc w:val="both"/>
        <w:rPr>
          <w:sz w:val="24"/>
        </w:rPr>
      </w:pPr>
      <w:r>
        <w:rPr>
          <w:b/>
          <w:sz w:val="24"/>
        </w:rPr>
        <w:t>Reliability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accurately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1"/>
          <w:sz w:val="24"/>
        </w:rPr>
        <w:t xml:space="preserve"> </w:t>
      </w:r>
      <w:r>
        <w:rPr>
          <w:sz w:val="24"/>
        </w:rPr>
        <w:t>adding/deleting</w:t>
      </w:r>
      <w:r>
        <w:rPr>
          <w:spacing w:val="-4"/>
          <w:sz w:val="24"/>
        </w:rPr>
        <w:t xml:space="preserve"> </w:t>
      </w:r>
      <w:r>
        <w:rPr>
          <w:sz w:val="24"/>
        </w:rPr>
        <w:t>doctor.</w:t>
      </w:r>
    </w:p>
    <w:p>
      <w:pPr>
        <w:pStyle w:val="7"/>
        <w:spacing w:line="360" w:lineRule="auto"/>
        <w:ind w:left="500" w:right="597"/>
        <w:jc w:val="both"/>
      </w:pPr>
      <w:r>
        <w:rPr>
          <w:b/>
          <w:spacing w:val="-1"/>
        </w:rPr>
        <w:t>Usability</w:t>
      </w:r>
      <w:r>
        <w:rPr>
          <w:b/>
          <w:spacing w:val="-17"/>
        </w:rPr>
        <w:t xml:space="preserve"> </w:t>
      </w:r>
      <w:r>
        <w:rPr>
          <w:b/>
          <w:spacing w:val="-1"/>
        </w:rPr>
        <w:t>Requirement:</w:t>
      </w:r>
      <w:r>
        <w:rPr>
          <w:b/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designed</w:t>
      </w:r>
      <w:r>
        <w:rPr>
          <w:spacing w:val="-8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user-friendly</w:t>
      </w:r>
      <w:r>
        <w:rPr>
          <w:spacing w:val="-9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patient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 the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tasks easily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way.</w:t>
      </w:r>
    </w:p>
    <w:p>
      <w:pPr>
        <w:spacing w:before="0" w:line="271" w:lineRule="exact"/>
        <w:ind w:left="500" w:right="0" w:firstLine="0"/>
        <w:jc w:val="both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-4"/>
          <w:sz w:val="24"/>
        </w:rPr>
        <w:t xml:space="preserve"> </w:t>
      </w:r>
      <w:r>
        <w:rPr>
          <w:sz w:val="24"/>
        </w:rPr>
        <w:t>and accurate.</w:t>
      </w:r>
    </w:p>
    <w:p>
      <w:pPr>
        <w:pStyle w:val="3"/>
        <w:numPr>
          <w:ilvl w:val="1"/>
          <w:numId w:val="3"/>
        </w:numPr>
        <w:tabs>
          <w:tab w:val="left" w:pos="923"/>
        </w:tabs>
        <w:spacing w:before="143" w:after="0" w:line="240" w:lineRule="auto"/>
        <w:ind w:left="922" w:right="0" w:hanging="423"/>
        <w:jc w:val="both"/>
      </w:pPr>
      <w:bookmarkStart w:id="9" w:name="2.3Hardware Requirements"/>
      <w:bookmarkEnd w:id="9"/>
      <w:r>
        <w:t>Hardware</w:t>
      </w:r>
      <w:r>
        <w:rPr>
          <w:spacing w:val="-11"/>
        </w:rPr>
        <w:t xml:space="preserve"> </w:t>
      </w:r>
      <w:r>
        <w:t>Requirements</w:t>
      </w:r>
    </w:p>
    <w:p>
      <w:pPr>
        <w:pStyle w:val="7"/>
        <w:spacing w:before="159" w:line="360" w:lineRule="auto"/>
        <w:ind w:left="500" w:right="604"/>
        <w:jc w:val="both"/>
      </w:pPr>
      <w:r>
        <w:t>The minimum hardware configuration required for developing the proposed software is given</w:t>
      </w:r>
      <w:r>
        <w:rPr>
          <w:spacing w:val="-57"/>
        </w:rPr>
        <w:t xml:space="preserve"> </w:t>
      </w:r>
      <w:r>
        <w:t>below:</w:t>
      </w:r>
    </w:p>
    <w:p>
      <w:pPr>
        <w:pStyle w:val="10"/>
        <w:numPr>
          <w:ilvl w:val="2"/>
          <w:numId w:val="3"/>
        </w:numPr>
        <w:tabs>
          <w:tab w:val="left" w:pos="1219"/>
          <w:tab w:val="left" w:pos="1220"/>
        </w:tabs>
        <w:spacing w:before="0" w:after="0" w:line="294" w:lineRule="exact"/>
        <w:ind w:left="12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RAM:</w:t>
      </w:r>
      <w:r>
        <w:rPr>
          <w:spacing w:val="-3"/>
          <w:sz w:val="24"/>
        </w:rPr>
        <w:t xml:space="preserve"> </w:t>
      </w:r>
      <w:r>
        <w:rPr>
          <w:sz w:val="24"/>
        </w:rPr>
        <w:t>256 MB</w:t>
      </w:r>
      <w:r>
        <w:rPr>
          <w:spacing w:val="-3"/>
          <w:sz w:val="24"/>
        </w:rPr>
        <w:t xml:space="preserve"> </w:t>
      </w:r>
      <w:r>
        <w:rPr>
          <w:sz w:val="24"/>
        </w:rPr>
        <w:t>RAM</w:t>
      </w:r>
    </w:p>
    <w:p>
      <w:pPr>
        <w:pStyle w:val="10"/>
        <w:numPr>
          <w:ilvl w:val="2"/>
          <w:numId w:val="3"/>
        </w:numPr>
        <w:tabs>
          <w:tab w:val="left" w:pos="1219"/>
          <w:tab w:val="left" w:pos="1220"/>
        </w:tabs>
        <w:spacing w:before="138" w:after="0" w:line="240" w:lineRule="auto"/>
        <w:ind w:left="12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disk:</w:t>
      </w:r>
      <w:r>
        <w:rPr>
          <w:spacing w:val="-1"/>
          <w:sz w:val="24"/>
        </w:rPr>
        <w:t xml:space="preserve"> </w:t>
      </w:r>
      <w:r>
        <w:rPr>
          <w:sz w:val="24"/>
        </w:rPr>
        <w:t>40</w:t>
      </w:r>
      <w:r>
        <w:rPr>
          <w:spacing w:val="-4"/>
          <w:sz w:val="24"/>
        </w:rPr>
        <w:t xml:space="preserve"> </w:t>
      </w:r>
      <w:r>
        <w:rPr>
          <w:sz w:val="24"/>
        </w:rPr>
        <w:t>GB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headerReference r:id="rId9" w:type="default"/>
          <w:footerReference r:id="rId10" w:type="default"/>
          <w:pgSz w:w="11910" w:h="16840"/>
          <w:pgMar w:top="1080" w:right="840" w:bottom="1320" w:left="940" w:header="716" w:footer="1133" w:gutter="0"/>
          <w:cols w:space="720" w:num="1"/>
        </w:sectPr>
      </w:pPr>
    </w:p>
    <w:p>
      <w:pPr>
        <w:pStyle w:val="7"/>
        <w:spacing w:before="5"/>
        <w:rPr>
          <w:sz w:val="20"/>
        </w:rPr>
      </w:pPr>
    </w:p>
    <w:p>
      <w:pPr>
        <w:pStyle w:val="10"/>
        <w:numPr>
          <w:ilvl w:val="2"/>
          <w:numId w:val="3"/>
        </w:numPr>
        <w:tabs>
          <w:tab w:val="left" w:pos="1219"/>
          <w:tab w:val="left" w:pos="1220"/>
        </w:tabs>
        <w:spacing w:before="100" w:after="0" w:line="240" w:lineRule="auto"/>
        <w:ind w:left="12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Processor:</w:t>
      </w:r>
      <w:r>
        <w:rPr>
          <w:spacing w:val="-3"/>
          <w:sz w:val="24"/>
        </w:rPr>
        <w:t xml:space="preserve"> </w:t>
      </w:r>
      <w:r>
        <w:rPr>
          <w:sz w:val="24"/>
        </w:rPr>
        <w:t>1.2GHz</w:t>
      </w:r>
      <w:r>
        <w:rPr>
          <w:spacing w:val="-4"/>
          <w:sz w:val="24"/>
        </w:rPr>
        <w:t xml:space="preserve"> </w:t>
      </w:r>
      <w:r>
        <w:rPr>
          <w:sz w:val="24"/>
        </w:rPr>
        <w:t>Processor</w:t>
      </w:r>
    </w:p>
    <w:p>
      <w:pPr>
        <w:pStyle w:val="10"/>
        <w:numPr>
          <w:ilvl w:val="2"/>
          <w:numId w:val="3"/>
        </w:numPr>
        <w:tabs>
          <w:tab w:val="left" w:pos="1219"/>
          <w:tab w:val="left" w:pos="1220"/>
        </w:tabs>
        <w:spacing w:before="138" w:after="0" w:line="240" w:lineRule="auto"/>
        <w:ind w:left="12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10/8/7</w:t>
      </w:r>
    </w:p>
    <w:p>
      <w:pPr>
        <w:pStyle w:val="7"/>
        <w:spacing w:before="5"/>
        <w:rPr>
          <w:sz w:val="32"/>
        </w:rPr>
      </w:pPr>
    </w:p>
    <w:p>
      <w:pPr>
        <w:pStyle w:val="3"/>
        <w:numPr>
          <w:ilvl w:val="1"/>
          <w:numId w:val="3"/>
        </w:numPr>
        <w:tabs>
          <w:tab w:val="left" w:pos="923"/>
        </w:tabs>
        <w:spacing w:before="0" w:after="0" w:line="240" w:lineRule="auto"/>
        <w:ind w:left="922" w:right="0" w:hanging="423"/>
        <w:jc w:val="both"/>
      </w:pPr>
      <w:bookmarkStart w:id="10" w:name="2.4Software Requirements"/>
      <w:bookmarkEnd w:id="10"/>
      <w:r>
        <w:t>Software</w:t>
      </w:r>
      <w:r>
        <w:rPr>
          <w:spacing w:val="-11"/>
        </w:rPr>
        <w:t xml:space="preserve"> </w:t>
      </w:r>
      <w:r>
        <w:t>Requirements</w:t>
      </w:r>
    </w:p>
    <w:p>
      <w:pPr>
        <w:pStyle w:val="10"/>
        <w:numPr>
          <w:ilvl w:val="2"/>
          <w:numId w:val="3"/>
        </w:numPr>
        <w:tabs>
          <w:tab w:val="left" w:pos="1219"/>
          <w:tab w:val="left" w:pos="1220"/>
        </w:tabs>
        <w:spacing w:before="163" w:after="0" w:line="240" w:lineRule="auto"/>
        <w:ind w:left="12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</w:p>
    <w:p>
      <w:pPr>
        <w:pStyle w:val="10"/>
        <w:numPr>
          <w:ilvl w:val="3"/>
          <w:numId w:val="3"/>
        </w:numPr>
        <w:tabs>
          <w:tab w:val="left" w:pos="1940"/>
        </w:tabs>
        <w:spacing w:before="136" w:after="0" w:line="240" w:lineRule="auto"/>
        <w:ind w:left="1940" w:right="0" w:hanging="360"/>
        <w:jc w:val="left"/>
        <w:rPr>
          <w:sz w:val="24"/>
        </w:rPr>
      </w:pPr>
      <w:r>
        <w:rPr>
          <w:sz w:val="24"/>
        </w:rPr>
        <w:t>Programming</w:t>
      </w:r>
      <w:r>
        <w:rPr>
          <w:spacing w:val="-6"/>
          <w:sz w:val="24"/>
        </w:rPr>
        <w:t xml:space="preserve"> </w:t>
      </w:r>
      <w:r>
        <w:rPr>
          <w:sz w:val="24"/>
        </w:rPr>
        <w:t>language:</w:t>
      </w:r>
      <w:r>
        <w:rPr>
          <w:spacing w:val="2"/>
          <w:sz w:val="24"/>
        </w:rPr>
        <w:t xml:space="preserve"> </w:t>
      </w:r>
      <w:r>
        <w:rPr>
          <w:sz w:val="24"/>
        </w:rPr>
        <w:t>HTML,</w:t>
      </w:r>
      <w:r>
        <w:rPr>
          <w:spacing w:val="-1"/>
          <w:sz w:val="24"/>
        </w:rPr>
        <w:t xml:space="preserve"> </w:t>
      </w:r>
      <w:r>
        <w:rPr>
          <w:sz w:val="24"/>
        </w:rPr>
        <w:t>CSS,</w:t>
      </w:r>
      <w:r>
        <w:rPr>
          <w:spacing w:val="-5"/>
          <w:sz w:val="24"/>
        </w:rPr>
        <w:t xml:space="preserve"> </w:t>
      </w:r>
      <w:r>
        <w:rPr>
          <w:sz w:val="24"/>
        </w:rPr>
        <w:t>JS</w:t>
      </w:r>
    </w:p>
    <w:p>
      <w:pPr>
        <w:pStyle w:val="10"/>
        <w:numPr>
          <w:ilvl w:val="3"/>
          <w:numId w:val="3"/>
        </w:numPr>
        <w:tabs>
          <w:tab w:val="left" w:pos="1940"/>
        </w:tabs>
        <w:spacing w:before="100" w:after="0" w:line="240" w:lineRule="auto"/>
        <w:ind w:left="1940" w:right="0" w:hanging="360"/>
        <w:jc w:val="left"/>
        <w:rPr>
          <w:sz w:val="24"/>
        </w:rPr>
      </w:pPr>
      <w:r>
        <w:rPr>
          <w:sz w:val="24"/>
        </w:rPr>
        <w:t>IDE: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-5"/>
          <w:sz w:val="24"/>
        </w:rPr>
        <w:t xml:space="preserve"> </w:t>
      </w:r>
      <w:r>
        <w:rPr>
          <w:sz w:val="24"/>
        </w:rPr>
        <w:t>codes</w:t>
      </w:r>
    </w:p>
    <w:p>
      <w:pPr>
        <w:pStyle w:val="10"/>
        <w:numPr>
          <w:ilvl w:val="2"/>
          <w:numId w:val="3"/>
        </w:numPr>
        <w:tabs>
          <w:tab w:val="left" w:pos="1219"/>
          <w:tab w:val="left" w:pos="1220"/>
        </w:tabs>
        <w:spacing w:before="95" w:after="0" w:line="240" w:lineRule="auto"/>
        <w:ind w:left="122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</w:p>
    <w:p>
      <w:pPr>
        <w:pStyle w:val="10"/>
        <w:numPr>
          <w:ilvl w:val="3"/>
          <w:numId w:val="3"/>
        </w:numPr>
        <w:tabs>
          <w:tab w:val="left" w:pos="1940"/>
        </w:tabs>
        <w:spacing w:before="138" w:after="0" w:line="240" w:lineRule="auto"/>
        <w:ind w:left="1940" w:right="0" w:hanging="360"/>
        <w:jc w:val="left"/>
        <w:rPr>
          <w:sz w:val="24"/>
        </w:rPr>
      </w:pPr>
      <w:r>
        <w:rPr>
          <w:sz w:val="24"/>
        </w:rPr>
        <w:t>XAMPP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>
      <w:pPr>
        <w:pStyle w:val="10"/>
        <w:numPr>
          <w:ilvl w:val="3"/>
          <w:numId w:val="3"/>
        </w:numPr>
        <w:tabs>
          <w:tab w:val="left" w:pos="1940"/>
        </w:tabs>
        <w:spacing w:before="98" w:after="0" w:line="240" w:lineRule="auto"/>
        <w:ind w:left="1940" w:right="0" w:hanging="360"/>
        <w:jc w:val="left"/>
        <w:rPr>
          <w:sz w:val="24"/>
        </w:rPr>
      </w:pPr>
      <w:r>
        <w:rPr>
          <w:sz w:val="24"/>
        </w:rPr>
        <w:t>PHP</w:t>
      </w:r>
    </w:p>
    <w:p>
      <w:pPr>
        <w:pStyle w:val="10"/>
        <w:numPr>
          <w:ilvl w:val="3"/>
          <w:numId w:val="3"/>
        </w:numPr>
        <w:tabs>
          <w:tab w:val="left" w:pos="1940"/>
        </w:tabs>
        <w:spacing w:before="97" w:after="0" w:line="240" w:lineRule="auto"/>
        <w:ind w:left="1940" w:right="0" w:hanging="360"/>
        <w:jc w:val="left"/>
        <w:rPr>
          <w:sz w:val="24"/>
        </w:rPr>
      </w:pPr>
      <w:r>
        <w:rPr>
          <w:sz w:val="24"/>
        </w:rPr>
        <w:t>MySQL</w:t>
      </w:r>
    </w:p>
    <w:p>
      <w:pPr>
        <w:pStyle w:val="7"/>
        <w:spacing w:before="4"/>
        <w:rPr>
          <w:sz w:val="36"/>
        </w:rPr>
      </w:pPr>
    </w:p>
    <w:p>
      <w:pPr>
        <w:pStyle w:val="3"/>
        <w:numPr>
          <w:ilvl w:val="1"/>
          <w:numId w:val="3"/>
        </w:numPr>
        <w:tabs>
          <w:tab w:val="left" w:pos="923"/>
        </w:tabs>
        <w:spacing w:before="0" w:after="0" w:line="240" w:lineRule="auto"/>
        <w:ind w:left="922" w:right="0" w:hanging="423"/>
        <w:jc w:val="both"/>
      </w:pPr>
      <w:bookmarkStart w:id="11" w:name="2.5Software Tools Used"/>
      <w:bookmarkEnd w:id="11"/>
      <w:r>
        <w:t>Software</w:t>
      </w:r>
      <w:r>
        <w:rPr>
          <w:spacing w:val="-7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Used</w:t>
      </w:r>
    </w:p>
    <w:p>
      <w:pPr>
        <w:pStyle w:val="7"/>
        <w:spacing w:before="162" w:line="360" w:lineRule="auto"/>
        <w:ind w:left="500" w:right="599"/>
        <w:jc w:val="both"/>
      </w:pPr>
      <w:r>
        <w:t>Hospital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studio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front-end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MySQLServer 8.0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information.</w:t>
      </w:r>
    </w:p>
    <w:p>
      <w:pPr>
        <w:pStyle w:val="7"/>
        <w:spacing w:before="11"/>
        <w:rPr>
          <w:sz w:val="20"/>
        </w:rPr>
      </w:pPr>
    </w:p>
    <w:p>
      <w:pPr>
        <w:pStyle w:val="3"/>
        <w:numPr>
          <w:ilvl w:val="2"/>
          <w:numId w:val="4"/>
        </w:numPr>
        <w:tabs>
          <w:tab w:val="left" w:pos="1132"/>
        </w:tabs>
        <w:spacing w:before="0" w:after="0" w:line="240" w:lineRule="auto"/>
        <w:ind w:left="1131" w:right="0" w:hanging="632"/>
        <w:jc w:val="both"/>
      </w:pPr>
      <w:bookmarkStart w:id="12" w:name="2.5.1Front End Tool"/>
      <w:bookmarkEnd w:id="12"/>
      <w:r>
        <w:t>Front</w:t>
      </w:r>
      <w:r>
        <w:rPr>
          <w:spacing w:val="-3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Tool</w:t>
      </w:r>
    </w:p>
    <w:p>
      <w:pPr>
        <w:pStyle w:val="7"/>
        <w:spacing w:before="159" w:line="360" w:lineRule="auto"/>
        <w:ind w:left="500" w:right="595"/>
        <w:jc w:val="both"/>
      </w:pPr>
      <w:r>
        <w:t>Microsoft</w:t>
      </w:r>
      <w:r>
        <w:rPr>
          <w:spacing w:val="-5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integrated development</w:t>
      </w:r>
      <w:r>
        <w:rPr>
          <w:spacing w:val="-5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(IDE)</w:t>
      </w:r>
      <w:r>
        <w:rPr>
          <w:spacing w:val="-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Microsoft.</w:t>
      </w:r>
      <w:r>
        <w:rPr>
          <w:spacing w:val="-6"/>
        </w:rPr>
        <w:t xml:space="preserve"> </w:t>
      </w:r>
      <w:r>
        <w:t>It is</w:t>
      </w:r>
      <w:r>
        <w:rPr>
          <w:spacing w:val="-58"/>
        </w:rPr>
        <w:t xml:space="preserve"> </w:t>
      </w:r>
      <w:r>
        <w:t>used to develop computer programs, as well as websites, web apps, web services and mobile</w:t>
      </w:r>
      <w:r>
        <w:rPr>
          <w:spacing w:val="1"/>
        </w:rPr>
        <w:t xml:space="preserve"> </w:t>
      </w:r>
      <w:r>
        <w:t>apps. Visual Studio uses Microsoft software development platforms such as Windows API,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Forms,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Foundation,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Microsoft</w:t>
      </w:r>
      <w:r>
        <w:rPr>
          <w:spacing w:val="-57"/>
        </w:rPr>
        <w:t xml:space="preserve"> </w:t>
      </w:r>
      <w:r>
        <w:t>Silverlight.</w:t>
      </w:r>
      <w:r>
        <w:rPr>
          <w:spacing w:val="-1"/>
        </w:rPr>
        <w:t xml:space="preserve"> </w:t>
      </w:r>
      <w:r>
        <w:t>It can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both native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managed</w:t>
      </w:r>
      <w:r>
        <w:rPr>
          <w:spacing w:val="3"/>
        </w:rPr>
        <w:t xml:space="preserve"> </w:t>
      </w:r>
      <w:r>
        <w:t>code.</w:t>
      </w:r>
    </w:p>
    <w:p>
      <w:pPr>
        <w:pStyle w:val="7"/>
        <w:spacing w:before="9"/>
        <w:rPr>
          <w:sz w:val="20"/>
        </w:rPr>
      </w:pPr>
    </w:p>
    <w:p>
      <w:pPr>
        <w:pStyle w:val="7"/>
        <w:spacing w:line="360" w:lineRule="auto"/>
        <w:ind w:left="500" w:right="591" w:firstLine="720"/>
        <w:jc w:val="both"/>
      </w:pPr>
      <w:r>
        <w:t>Visual Studio includes a code editor supporting IntelliSense (the code completion</w:t>
      </w:r>
      <w:r>
        <w:rPr>
          <w:spacing w:val="1"/>
        </w:rPr>
        <w:t xml:space="preserve"> </w:t>
      </w:r>
      <w:r>
        <w:t>component) as well as code refactoring. The integrated debugger works both as a source-level</w:t>
      </w:r>
      <w:r>
        <w:rPr>
          <w:spacing w:val="-57"/>
        </w:rPr>
        <w:t xml:space="preserve"> </w:t>
      </w:r>
      <w:r>
        <w:t>debugger and a machine-level debugger. Other built-in tools include a code profiler, forms</w:t>
      </w:r>
      <w:r>
        <w:rPr>
          <w:spacing w:val="1"/>
        </w:rPr>
        <w:t xml:space="preserve"> </w:t>
      </w:r>
      <w:r>
        <w:t>designer for building GUI applications, web designer, class designer, and database schema</w:t>
      </w:r>
      <w:r>
        <w:rPr>
          <w:spacing w:val="1"/>
        </w:rPr>
        <w:t xml:space="preserve"> </w:t>
      </w:r>
      <w:r>
        <w:t>designer. It accepts plug-ins that enhance the functionality at almost every level—including</w:t>
      </w:r>
      <w:r>
        <w:rPr>
          <w:spacing w:val="1"/>
        </w:rPr>
        <w:t xml:space="preserve"> </w:t>
      </w:r>
      <w:r>
        <w:t>adding support for source control systems (like Subversion and Git) and adding new toolsets</w:t>
      </w:r>
      <w:r>
        <w:rPr>
          <w:spacing w:val="1"/>
        </w:rPr>
        <w:t xml:space="preserve"> </w:t>
      </w:r>
      <w:r>
        <w:t>like editors and visual designers for domain-specific languages or toolsets for other aspects of</w:t>
      </w:r>
      <w:r>
        <w:rPr>
          <w:spacing w:val="-57"/>
        </w:rPr>
        <w:t xml:space="preserve"> </w:t>
      </w:r>
      <w:r>
        <w:t>the software development lifecycle (like the Team Foundation Server client: Team Explorer).</w:t>
      </w:r>
      <w:r>
        <w:rPr>
          <w:spacing w:val="1"/>
        </w:rPr>
        <w:t xml:space="preserve"> </w:t>
      </w:r>
      <w:r>
        <w:t>Visual Studio supports 36 different programming languages and allows the code editor and</w:t>
      </w:r>
      <w:r>
        <w:rPr>
          <w:spacing w:val="1"/>
        </w:rPr>
        <w:t xml:space="preserve"> </w:t>
      </w:r>
      <w:r>
        <w:t>debugger to support</w:t>
      </w:r>
      <w:r>
        <w:rPr>
          <w:spacing w:val="1"/>
        </w:rPr>
        <w:t xml:space="preserve"> </w:t>
      </w:r>
      <w:r>
        <w:t>(to varying degrees) nearly any</w:t>
      </w:r>
      <w:r>
        <w:rPr>
          <w:spacing w:val="1"/>
        </w:rPr>
        <w:t xml:space="preserve"> </w:t>
      </w:r>
      <w:r>
        <w:t>programming language, provided a</w:t>
      </w:r>
      <w:r>
        <w:rPr>
          <w:spacing w:val="1"/>
        </w:rPr>
        <w:t xml:space="preserve"> </w:t>
      </w:r>
      <w:r>
        <w:t>language-specific</w:t>
      </w:r>
      <w:r>
        <w:rPr>
          <w:spacing w:val="12"/>
        </w:rPr>
        <w:t xml:space="preserve"> </w:t>
      </w:r>
      <w:r>
        <w:t>service</w:t>
      </w:r>
      <w:r>
        <w:rPr>
          <w:spacing w:val="21"/>
        </w:rPr>
        <w:t xml:space="preserve"> </w:t>
      </w:r>
      <w:r>
        <w:t>exists.</w:t>
      </w:r>
      <w:r>
        <w:rPr>
          <w:spacing w:val="17"/>
        </w:rPr>
        <w:t xml:space="preserve"> </w:t>
      </w:r>
      <w:r>
        <w:t>Built-in</w:t>
      </w:r>
      <w:r>
        <w:rPr>
          <w:spacing w:val="18"/>
        </w:rPr>
        <w:t xml:space="preserve"> </w:t>
      </w:r>
      <w:r>
        <w:t>languages</w:t>
      </w:r>
      <w:r>
        <w:rPr>
          <w:spacing w:val="19"/>
        </w:rPr>
        <w:t xml:space="preserve"> </w:t>
      </w:r>
      <w:r>
        <w:t>include</w:t>
      </w:r>
      <w:r>
        <w:rPr>
          <w:spacing w:val="16"/>
        </w:rPr>
        <w:t xml:space="preserve"> </w:t>
      </w:r>
      <w:r>
        <w:t>C,</w:t>
      </w:r>
      <w:r>
        <w:rPr>
          <w:spacing w:val="16"/>
        </w:rPr>
        <w:t xml:space="preserve"> </w:t>
      </w:r>
      <w:r>
        <w:t>C++,</w:t>
      </w:r>
      <w:r>
        <w:rPr>
          <w:spacing w:val="22"/>
        </w:rPr>
        <w:t xml:space="preserve"> </w:t>
      </w:r>
      <w:r>
        <w:t>C++/CLI,</w:t>
      </w:r>
      <w:r>
        <w:rPr>
          <w:spacing w:val="21"/>
        </w:rPr>
        <w:t xml:space="preserve"> </w:t>
      </w:r>
      <w:r>
        <w:t>Visual</w:t>
      </w:r>
      <w:r>
        <w:rPr>
          <w:spacing w:val="17"/>
        </w:rPr>
        <w:t xml:space="preserve"> </w:t>
      </w:r>
      <w:r>
        <w:t>Basic</w:t>
      </w:r>
    </w:p>
    <w:p>
      <w:pPr>
        <w:spacing w:after="0" w:line="360" w:lineRule="auto"/>
        <w:jc w:val="both"/>
        <w:sectPr>
          <w:pgSz w:w="11910" w:h="16840"/>
          <w:pgMar w:top="1080" w:right="840" w:bottom="1320" w:left="940" w:header="716" w:footer="1133" w:gutter="0"/>
          <w:cols w:space="720" w:num="1"/>
        </w:sectPr>
      </w:pPr>
    </w:p>
    <w:p>
      <w:pPr>
        <w:pStyle w:val="7"/>
        <w:spacing w:before="2"/>
        <w:rPr>
          <w:sz w:val="21"/>
        </w:rPr>
      </w:pPr>
    </w:p>
    <w:p>
      <w:pPr>
        <w:pStyle w:val="7"/>
        <w:spacing w:before="90" w:line="360" w:lineRule="auto"/>
        <w:ind w:left="500" w:right="595"/>
        <w:jc w:val="both"/>
      </w:pPr>
      <w:r>
        <w:t>.NET, C#, F#, JavaScript, TypeScript, XML, XSLT, HTML, and CSS. Support for other</w:t>
      </w:r>
      <w:r>
        <w:rPr>
          <w:spacing w:val="1"/>
        </w:rPr>
        <w:t xml:space="preserve"> </w:t>
      </w:r>
      <w:r>
        <w:t>languages such as Python, Ruby, Node.js, and M among others is available via plug-ins. Java</w:t>
      </w:r>
      <w:r>
        <w:rPr>
          <w:spacing w:val="1"/>
        </w:rPr>
        <w:t xml:space="preserve"> </w:t>
      </w:r>
      <w:r>
        <w:t>(and</w:t>
      </w:r>
      <w:r>
        <w:rPr>
          <w:spacing w:val="-1"/>
        </w:rPr>
        <w:t xml:space="preserve"> </w:t>
      </w:r>
      <w:r>
        <w:t>J#)</w:t>
      </w:r>
      <w:r>
        <w:rPr>
          <w:spacing w:val="-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supported in the</w:t>
      </w:r>
      <w:r>
        <w:rPr>
          <w:spacing w:val="-1"/>
        </w:rPr>
        <w:t xml:space="preserve"> </w:t>
      </w:r>
      <w:r>
        <w:t>past.</w:t>
      </w:r>
    </w:p>
    <w:p>
      <w:pPr>
        <w:pStyle w:val="7"/>
        <w:spacing w:before="9"/>
        <w:rPr>
          <w:sz w:val="20"/>
        </w:rPr>
      </w:pPr>
    </w:p>
    <w:p>
      <w:pPr>
        <w:pStyle w:val="7"/>
        <w:spacing w:line="360" w:lineRule="auto"/>
        <w:ind w:left="500" w:right="598" w:firstLine="720"/>
        <w:jc w:val="both"/>
      </w:pPr>
      <w:r>
        <w:t>Cascading</w:t>
      </w:r>
      <w:r>
        <w:rPr>
          <w:spacing w:val="-10"/>
        </w:rPr>
        <w:t xml:space="preserve"> </w:t>
      </w:r>
      <w:r>
        <w:t>Style</w:t>
      </w:r>
      <w:r>
        <w:rPr>
          <w:spacing w:val="-11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(CSS)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stylesheet</w:t>
      </w:r>
      <w:r>
        <w:rPr>
          <w:spacing w:val="-7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describe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presentation</w:t>
      </w:r>
      <w:r>
        <w:rPr>
          <w:spacing w:val="-58"/>
        </w:rPr>
        <w:t xml:space="preserve"> </w:t>
      </w:r>
      <w:r>
        <w:t>of a document written in HTML or XML (including XML dialects such as SVG or XHTML).</w:t>
      </w:r>
      <w:r>
        <w:rPr>
          <w:spacing w:val="-57"/>
        </w:rPr>
        <w:t xml:space="preserve"> </w:t>
      </w:r>
      <w:r>
        <w:t>CSS describes how elements should be rendered on screen, on paper, in speech, or on other</w:t>
      </w:r>
      <w:r>
        <w:rPr>
          <w:spacing w:val="1"/>
        </w:rPr>
        <w:t xml:space="preserve"> </w:t>
      </w:r>
      <w:r>
        <w:t>media.</w:t>
      </w:r>
    </w:p>
    <w:p>
      <w:pPr>
        <w:pStyle w:val="7"/>
        <w:spacing w:before="10"/>
        <w:rPr>
          <w:sz w:val="20"/>
        </w:rPr>
      </w:pPr>
    </w:p>
    <w:p>
      <w:pPr>
        <w:pStyle w:val="7"/>
        <w:spacing w:line="360" w:lineRule="auto"/>
        <w:ind w:left="500" w:right="593" w:firstLine="720"/>
        <w:jc w:val="both"/>
      </w:pPr>
      <w:r>
        <w:t>JavaScript is a programming language that is primarily used to create interactive and</w:t>
      </w:r>
      <w:r>
        <w:rPr>
          <w:spacing w:val="1"/>
        </w:rPr>
        <w:t xml:space="preserve"> </w:t>
      </w:r>
      <w:r>
        <w:t>dynamic websites. It is a client-side scripting language, which means that it is executed by the</w:t>
      </w:r>
      <w:r>
        <w:rPr>
          <w:spacing w:val="-57"/>
        </w:rPr>
        <w:t xml:space="preserve"> </w:t>
      </w:r>
      <w:r>
        <w:t>web browser on the user's computer rather than on a server. JavaScript can be used to create</w:t>
      </w:r>
      <w:r>
        <w:rPr>
          <w:spacing w:val="1"/>
        </w:rPr>
        <w:t xml:space="preserve"> </w:t>
      </w:r>
      <w:r>
        <w:t>complex</w:t>
      </w:r>
      <w:r>
        <w:rPr>
          <w:spacing w:val="-10"/>
        </w:rPr>
        <w:t xml:space="preserve"> </w:t>
      </w:r>
      <w:r>
        <w:t>interactions,</w:t>
      </w:r>
      <w:r>
        <w:rPr>
          <w:spacing w:val="-6"/>
        </w:rPr>
        <w:t xml:space="preserve"> </w:t>
      </w:r>
      <w:r>
        <w:t>animations,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updates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websites,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server-side programming with technologies like Node.js. It is often used in combination with</w:t>
      </w:r>
      <w:r>
        <w:rPr>
          <w:spacing w:val="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pages</w:t>
      </w:r>
      <w:r>
        <w:rPr>
          <w:spacing w:val="5"/>
        </w:rPr>
        <w:t xml:space="preserve"> </w:t>
      </w:r>
      <w:r>
        <w:t>and web</w:t>
      </w:r>
      <w:r>
        <w:rPr>
          <w:spacing w:val="1"/>
        </w:rPr>
        <w:t xml:space="preserve"> </w:t>
      </w:r>
      <w:r>
        <w:t>applications.</w:t>
      </w:r>
    </w:p>
    <w:p>
      <w:pPr>
        <w:pStyle w:val="7"/>
        <w:rPr>
          <w:sz w:val="21"/>
        </w:rPr>
      </w:pPr>
    </w:p>
    <w:p>
      <w:pPr>
        <w:pStyle w:val="3"/>
        <w:numPr>
          <w:ilvl w:val="2"/>
          <w:numId w:val="4"/>
        </w:numPr>
        <w:tabs>
          <w:tab w:val="left" w:pos="1132"/>
        </w:tabs>
        <w:spacing w:before="0" w:after="0" w:line="240" w:lineRule="auto"/>
        <w:ind w:left="1131" w:right="0" w:hanging="632"/>
        <w:jc w:val="both"/>
      </w:pPr>
      <w:bookmarkStart w:id="13" w:name="2.5.2Back End Database Used"/>
      <w:bookmarkEnd w:id="13"/>
      <w:r>
        <w:t>Back</w:t>
      </w:r>
      <w:r>
        <w:rPr>
          <w:spacing w:val="-5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Used</w:t>
      </w:r>
    </w:p>
    <w:p>
      <w:pPr>
        <w:pStyle w:val="7"/>
        <w:spacing w:before="164" w:line="360" w:lineRule="auto"/>
        <w:ind w:left="500" w:right="592"/>
        <w:jc w:val="both"/>
      </w:pPr>
      <w:r>
        <w:t>XAMPP is an abbreviation for cross-platform, Apache, MySQL, PHP and Perl, and it allows</w:t>
      </w:r>
      <w:r>
        <w:rPr>
          <w:spacing w:val="1"/>
        </w:rPr>
        <w:t xml:space="preserve"> </w:t>
      </w:r>
      <w:r>
        <w:t>you to build Word Press site offline, on a local web server on your computer. This simple and</w:t>
      </w:r>
      <w:r>
        <w:rPr>
          <w:spacing w:val="-57"/>
        </w:rPr>
        <w:t xml:space="preserve"> </w:t>
      </w:r>
      <w:r>
        <w:t>lightweight solution works on Windows, Linux, and Mac – hence the “cross-platform” part.</w:t>
      </w:r>
      <w:r>
        <w:rPr>
          <w:spacing w:val="1"/>
        </w:rPr>
        <w:t xml:space="preserve"> </w:t>
      </w:r>
      <w:r>
        <w:t>XAMPP's ease of deployment means a stack can be installed quickly and simply on an</w:t>
      </w:r>
      <w:r>
        <w:rPr>
          <w:spacing w:val="1"/>
        </w:rPr>
        <w:t xml:space="preserve"> </w:t>
      </w:r>
      <w:r>
        <w:t>operating</w:t>
      </w:r>
      <w:r>
        <w:rPr>
          <w:spacing w:val="-1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developer,</w:t>
      </w:r>
      <w:r>
        <w:rPr>
          <w:spacing w:val="-6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advantage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add-in</w:t>
      </w:r>
      <w:r>
        <w:rPr>
          <w:spacing w:val="-7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installed with</w:t>
      </w:r>
      <w:r>
        <w:rPr>
          <w:spacing w:val="-3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using.</w:t>
      </w:r>
    </w:p>
    <w:p>
      <w:pPr>
        <w:pStyle w:val="7"/>
        <w:spacing w:before="8"/>
        <w:rPr>
          <w:sz w:val="20"/>
        </w:rPr>
      </w:pPr>
    </w:p>
    <w:p>
      <w:pPr>
        <w:pStyle w:val="7"/>
        <w:spacing w:line="360" w:lineRule="auto"/>
        <w:ind w:left="500" w:right="596" w:firstLine="720"/>
        <w:jc w:val="both"/>
      </w:pPr>
      <w:r>
        <w:t>MySQL is an open-source relational database management system. It is based on 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(SQL),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issued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adding,</w:t>
      </w:r>
      <w:r>
        <w:rPr>
          <w:spacing w:val="1"/>
        </w:rPr>
        <w:t xml:space="preserve"> </w:t>
      </w:r>
      <w:r>
        <w:t>removing,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modifying</w:t>
      </w:r>
      <w:r>
        <w:rPr>
          <w:spacing w:val="1"/>
        </w:rPr>
        <w:t xml:space="preserve"> </w:t>
      </w:r>
      <w:r>
        <w:t>information in the database. Standard SQL commands, such as ADD, DROP, INSERT, and</w:t>
      </w:r>
      <w:r>
        <w:rPr>
          <w:spacing w:val="1"/>
        </w:rPr>
        <w:t xml:space="preserve"> </w:t>
      </w:r>
      <w:r>
        <w:t>UPDATE can be used with MySQL. MySQL can be used for a variety of applications, but is</w:t>
      </w:r>
      <w:r>
        <w:rPr>
          <w:spacing w:val="1"/>
        </w:rPr>
        <w:t xml:space="preserve"> </w:t>
      </w:r>
      <w:r>
        <w:t>most commonly found on Web servers. A website that uses MySQL may include Web pages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database. Many</w:t>
      </w:r>
      <w:r>
        <w:rPr>
          <w:spacing w:val="-2"/>
        </w:rPr>
        <w:t xml:space="preserve"> </w:t>
      </w:r>
      <w:r>
        <w:t>database-driven</w:t>
      </w:r>
      <w:r>
        <w:rPr>
          <w:spacing w:val="-2"/>
        </w:rPr>
        <w:t xml:space="preserve"> </w:t>
      </w:r>
      <w:r>
        <w:t>websites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MySQL also</w:t>
      </w:r>
      <w:r>
        <w:rPr>
          <w:spacing w:val="-57"/>
        </w:rPr>
        <w:t xml:space="preserve"> </w:t>
      </w:r>
      <w:r>
        <w:t>use a Web scripting language like PHP to access information from the database. MySQL</w:t>
      </w:r>
      <w:r>
        <w:rPr>
          <w:spacing w:val="1"/>
        </w:rPr>
        <w:t xml:space="preserve"> </w:t>
      </w:r>
      <w:r>
        <w:t>commands can be incorporated into the PHP code, allowing part or all of a Web page to be</w:t>
      </w:r>
      <w:r>
        <w:rPr>
          <w:spacing w:val="1"/>
        </w:rPr>
        <w:t xml:space="preserve"> </w:t>
      </w:r>
      <w:r>
        <w:t>generated from database information. Because both MySQL and PHP are both open source</w:t>
      </w:r>
      <w:r>
        <w:rPr>
          <w:spacing w:val="1"/>
        </w:rPr>
        <w:t xml:space="preserve"> </w:t>
      </w:r>
      <w:r>
        <w:t>(meaning they are free to download and use), the PHP/MySQL combination has become a</w:t>
      </w:r>
      <w:r>
        <w:rPr>
          <w:spacing w:val="1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database-driven</w:t>
      </w:r>
      <w:r>
        <w:rPr>
          <w:spacing w:val="2"/>
        </w:rPr>
        <w:t xml:space="preserve"> </w:t>
      </w:r>
      <w:r>
        <w:t>websites.</w:t>
      </w:r>
    </w:p>
    <w:p>
      <w:pPr>
        <w:spacing w:after="0" w:line="360" w:lineRule="auto"/>
        <w:jc w:val="both"/>
        <w:sectPr>
          <w:pgSz w:w="11910" w:h="16840"/>
          <w:pgMar w:top="1080" w:right="840" w:bottom="1320" w:left="940" w:header="716" w:footer="1133" w:gutter="0"/>
          <w:cols w:space="720" w:num="1"/>
        </w:sectPr>
      </w:pPr>
    </w:p>
    <w:p>
      <w:pPr>
        <w:pStyle w:val="7"/>
        <w:spacing w:before="6"/>
        <w:rPr>
          <w:sz w:val="21"/>
        </w:rPr>
      </w:pPr>
    </w:p>
    <w:p>
      <w:pPr>
        <w:pStyle w:val="2"/>
        <w:ind w:left="500"/>
        <w:jc w:val="both"/>
      </w:pPr>
      <w:bookmarkStart w:id="14" w:name="CHAPTER 3"/>
      <w:bookmarkEnd w:id="14"/>
      <w:r>
        <w:t>CHAPTER</w:t>
      </w:r>
      <w:r>
        <w:rPr>
          <w:spacing w:val="-10"/>
        </w:rPr>
        <w:t xml:space="preserve"> </w:t>
      </w:r>
      <w:r>
        <w:t>3</w:t>
      </w:r>
    </w:p>
    <w:p>
      <w:pPr>
        <w:pStyle w:val="7"/>
        <w:rPr>
          <w:b/>
          <w:sz w:val="32"/>
        </w:rPr>
      </w:pPr>
    </w:p>
    <w:p>
      <w:pPr>
        <w:spacing w:before="1"/>
        <w:ind w:left="499" w:right="598" w:firstLine="0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DESIGN</w:t>
      </w:r>
    </w:p>
    <w:p>
      <w:pPr>
        <w:pStyle w:val="7"/>
        <w:spacing w:before="184" w:line="360" w:lineRule="auto"/>
        <w:ind w:left="500" w:right="591"/>
        <w:jc w:val="both"/>
      </w:pPr>
      <w:r>
        <w:t>System design is the process of defining the architecture, modules, interfaces, and data for a</w:t>
      </w:r>
      <w:r>
        <w:rPr>
          <w:spacing w:val="1"/>
        </w:rPr>
        <w:t xml:space="preserve"> </w:t>
      </w:r>
      <w:r>
        <w:t>system to satisfy specified requirements. Systems design could be seen as the application of</w:t>
      </w:r>
      <w:r>
        <w:rPr>
          <w:spacing w:val="1"/>
        </w:rPr>
        <w:t xml:space="preserve"> </w:t>
      </w:r>
      <w:r>
        <w:t>systems theory to product development. It is meant to satisfy specific needs and requirements</w:t>
      </w:r>
      <w:r>
        <w:rPr>
          <w:spacing w:val="1"/>
        </w:rPr>
        <w:t xml:space="preserve"> </w:t>
      </w:r>
      <w:r>
        <w:t>of a business or organization through the engineering of a coherent and well-running system.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analysis and design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 planning the development</w:t>
      </w:r>
      <w:r>
        <w:rPr>
          <w:spacing w:val="1"/>
        </w:rPr>
        <w:t xml:space="preserve"> </w:t>
      </w:r>
      <w:r>
        <w:t>of information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 of the system should be implemented and work together. System design solve</w:t>
      </w:r>
      <w:r>
        <w:rPr>
          <w:spacing w:val="1"/>
        </w:rPr>
        <w:t xml:space="preserve"> </w:t>
      </w:r>
      <w:r>
        <w:t>business problems through analyzing the requirements of information systems and designing</w:t>
      </w:r>
      <w:r>
        <w:rPr>
          <w:spacing w:val="1"/>
        </w:rPr>
        <w:t xml:space="preserve"> </w:t>
      </w:r>
      <w:r>
        <w:t>such systems by applying analysis and design techniques. System analysis and design is the</w:t>
      </w:r>
      <w:r>
        <w:rPr>
          <w:spacing w:val="1"/>
        </w:rPr>
        <w:t xml:space="preserve"> </w:t>
      </w:r>
      <w:r>
        <w:t>most essential phase in the development of a system since the logical system design arrived at</w:t>
      </w:r>
      <w:r>
        <w:rPr>
          <w:spacing w:val="-5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 result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design.</w:t>
      </w:r>
    </w:p>
    <w:p>
      <w:pPr>
        <w:pStyle w:val="7"/>
        <w:spacing w:before="10"/>
        <w:rPr>
          <w:sz w:val="20"/>
        </w:rPr>
      </w:pPr>
    </w:p>
    <w:p>
      <w:pPr>
        <w:pStyle w:val="3"/>
        <w:numPr>
          <w:ilvl w:val="1"/>
          <w:numId w:val="5"/>
        </w:numPr>
        <w:tabs>
          <w:tab w:val="left" w:pos="920"/>
        </w:tabs>
        <w:spacing w:before="0" w:after="0" w:line="240" w:lineRule="auto"/>
        <w:ind w:left="920" w:right="0" w:hanging="420"/>
        <w:jc w:val="both"/>
      </w:pPr>
      <w:bookmarkStart w:id="15" w:name="3.1Flow Chart"/>
      <w:bookmarkEnd w:id="15"/>
      <w:r>
        <w:t>Flow</w:t>
      </w:r>
      <w:r>
        <w:rPr>
          <w:spacing w:val="-4"/>
        </w:rPr>
        <w:t xml:space="preserve"> </w:t>
      </w:r>
      <w:r>
        <w:t>Chart</w:t>
      </w:r>
    </w:p>
    <w:p>
      <w:pPr>
        <w:pStyle w:val="7"/>
        <w:spacing w:before="159" w:line="360" w:lineRule="auto"/>
        <w:ind w:left="500" w:right="591"/>
        <w:jc w:val="both"/>
      </w:pPr>
      <w:r>
        <w:t>A flowchart is a type of diagram that represents an algorithm, workflow or process. The</w:t>
      </w:r>
      <w:r>
        <w:rPr>
          <w:spacing w:val="1"/>
        </w:rPr>
        <w:t xml:space="preserve"> </w:t>
      </w:r>
      <w:r>
        <w:t>flowchart shows the steps as boxes of various kinds, and their order by connecting the boxes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arrows.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diagrammatic</w:t>
      </w:r>
      <w:r>
        <w:rPr>
          <w:spacing w:val="-3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illustrates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problem.</w:t>
      </w:r>
      <w:r>
        <w:rPr>
          <w:spacing w:val="-5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diagrams,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visualize</w:t>
      </w:r>
      <w:r>
        <w:rPr>
          <w:spacing w:val="-10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thereby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understand</w:t>
      </w:r>
      <w:r>
        <w:rPr>
          <w:spacing w:val="-57"/>
        </w:rPr>
        <w:t xml:space="preserve"> </w:t>
      </w:r>
      <w:r>
        <w:t>a process, and perhaps also find less-obvious features within the process, like flaws and</w:t>
      </w:r>
      <w:r>
        <w:rPr>
          <w:spacing w:val="1"/>
        </w:rPr>
        <w:t xml:space="preserve"> </w:t>
      </w:r>
      <w:r>
        <w:t>bottlenecks. With proper design and construction, it communicates the steps in a process very</w:t>
      </w:r>
      <w:r>
        <w:rPr>
          <w:spacing w:val="-57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and efficiently.</w:t>
      </w:r>
    </w:p>
    <w:p>
      <w:pPr>
        <w:pStyle w:val="7"/>
        <w:spacing w:before="3"/>
        <w:rPr>
          <w:sz w:val="21"/>
        </w:rPr>
      </w:pPr>
    </w:p>
    <w:p>
      <w:pPr>
        <w:pStyle w:val="7"/>
        <w:spacing w:line="360" w:lineRule="auto"/>
        <w:ind w:left="500" w:right="624" w:firstLine="720"/>
      </w:pPr>
      <w:r>
        <w:t>Figure</w:t>
      </w:r>
      <w:r>
        <w:rPr>
          <w:spacing w:val="-3"/>
        </w:rPr>
        <w:t xml:space="preserve"> </w:t>
      </w:r>
      <w:r>
        <w:t>3.1</w:t>
      </w:r>
      <w:r>
        <w:rPr>
          <w:spacing w:val="3"/>
        </w:rPr>
        <w:t xml:space="preserve"> </w:t>
      </w:r>
      <w:r>
        <w:t>depicts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HMS</w:t>
      </w:r>
      <w:r>
        <w:rPr>
          <w:spacing w:val="-1"/>
        </w:rPr>
        <w:t xml:space="preserve"> </w:t>
      </w:r>
      <w:r>
        <w:t>which shows</w:t>
      </w:r>
      <w:r>
        <w:rPr>
          <w:spacing w:val="-1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events, actions,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conditions.</w:t>
      </w:r>
    </w:p>
    <w:p>
      <w:pPr>
        <w:spacing w:after="0" w:line="360" w:lineRule="auto"/>
        <w:sectPr>
          <w:headerReference r:id="rId11" w:type="default"/>
          <w:footerReference r:id="rId12" w:type="default"/>
          <w:pgSz w:w="11910" w:h="16840"/>
          <w:pgMar w:top="1080" w:right="840" w:bottom="1260" w:left="940" w:header="716" w:footer="1070" w:gutter="0"/>
          <w:pgNumType w:start="7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2"/>
        </w:rPr>
      </w:pPr>
    </w:p>
    <w:p>
      <w:pPr>
        <w:pStyle w:val="7"/>
        <w:ind w:left="696"/>
        <w:rPr>
          <w:sz w:val="20"/>
        </w:rPr>
      </w:pPr>
      <w:r>
        <w:rPr>
          <w:sz w:val="20"/>
        </w:rPr>
        <w:drawing>
          <wp:inline distT="0" distB="0" distL="0" distR="0">
            <wp:extent cx="5513705" cy="681863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140" cy="68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sz w:val="28"/>
        </w:rPr>
      </w:pPr>
    </w:p>
    <w:p>
      <w:pPr>
        <w:spacing w:before="90"/>
        <w:ind w:left="636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3.1: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Flowchart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HMS</w:t>
      </w:r>
    </w:p>
    <w:p>
      <w:pPr>
        <w:pStyle w:val="7"/>
        <w:rPr>
          <w:i/>
          <w:sz w:val="26"/>
        </w:rPr>
      </w:pPr>
    </w:p>
    <w:p>
      <w:pPr>
        <w:pStyle w:val="7"/>
        <w:spacing w:before="1"/>
        <w:rPr>
          <w:i/>
          <w:sz w:val="26"/>
        </w:rPr>
      </w:pPr>
    </w:p>
    <w:p>
      <w:pPr>
        <w:pStyle w:val="3"/>
        <w:numPr>
          <w:ilvl w:val="1"/>
          <w:numId w:val="5"/>
        </w:numPr>
        <w:tabs>
          <w:tab w:val="left" w:pos="920"/>
        </w:tabs>
        <w:spacing w:before="0" w:after="0" w:line="240" w:lineRule="auto"/>
        <w:ind w:left="920" w:right="0" w:hanging="420"/>
        <w:jc w:val="left"/>
      </w:pPr>
      <w:bookmarkStart w:id="16" w:name="3.2Database Table Design"/>
      <w:bookmarkEnd w:id="16"/>
      <w:r>
        <w:t>Database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Design</w:t>
      </w:r>
    </w:p>
    <w:p>
      <w:pPr>
        <w:pStyle w:val="7"/>
        <w:spacing w:before="162" w:line="360" w:lineRule="auto"/>
        <w:ind w:left="500" w:right="215"/>
      </w:pP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consisting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information.</w:t>
      </w:r>
      <w:r>
        <w:rPr>
          <w:spacing w:val="-5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where data is</w:t>
      </w:r>
      <w:r>
        <w:rPr>
          <w:spacing w:val="-4"/>
        </w:rPr>
        <w:t xml:space="preserve"> </w:t>
      </w:r>
      <w:r>
        <w:t>stored.</w:t>
      </w:r>
      <w:r>
        <w:rPr>
          <w:spacing w:val="-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include</w:t>
      </w:r>
    </w:p>
    <w:p>
      <w:pPr>
        <w:spacing w:after="0" w:line="360" w:lineRule="auto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2"/>
        <w:rPr>
          <w:sz w:val="21"/>
        </w:rPr>
      </w:pPr>
    </w:p>
    <w:p>
      <w:pPr>
        <w:pStyle w:val="7"/>
        <w:spacing w:before="90" w:line="360" w:lineRule="auto"/>
        <w:ind w:left="500" w:right="215"/>
      </w:pPr>
      <w:r>
        <w:t>information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rules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govern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stored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field.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attributes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rules</w:t>
      </w:r>
      <w:r>
        <w:rPr>
          <w:spacing w:val="-9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limit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stored in the</w:t>
      </w:r>
      <w:r>
        <w:rPr>
          <w:spacing w:val="-1"/>
        </w:rPr>
        <w:t xml:space="preserve"> </w:t>
      </w:r>
      <w:r>
        <w:t>field.</w:t>
      </w:r>
    </w:p>
    <w:p>
      <w:pPr>
        <w:pStyle w:val="7"/>
        <w:spacing w:before="10"/>
        <w:rPr>
          <w:sz w:val="20"/>
        </w:rPr>
      </w:pPr>
    </w:p>
    <w:p>
      <w:pPr>
        <w:pStyle w:val="7"/>
        <w:spacing w:line="360" w:lineRule="auto"/>
        <w:ind w:left="500" w:right="596" w:firstLine="720"/>
        <w:jc w:val="both"/>
      </w:pPr>
      <w:r>
        <w:t>A field may be defined as a key or may be limited by rules requiring specific masks,</w:t>
      </w:r>
      <w:r>
        <w:rPr>
          <w:spacing w:val="1"/>
        </w:rPr>
        <w:t xml:space="preserve"> </w:t>
      </w:r>
      <w:r>
        <w:t>such as a field may limited to dates, formatted numbers like telephone numbers, or be limited</w:t>
      </w:r>
      <w:r>
        <w:rPr>
          <w:spacing w:val="1"/>
        </w:rPr>
        <w:t xml:space="preserve"> </w:t>
      </w:r>
      <w:r>
        <w:t>to a specific number of characters. The database schema contains these rules. Database tables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 HMS are</w:t>
      </w:r>
      <w:r>
        <w:rPr>
          <w:spacing w:val="-1"/>
        </w:rPr>
        <w:t xml:space="preserve"> </w:t>
      </w:r>
      <w:r>
        <w:t>shown</w:t>
      </w:r>
      <w:r>
        <w:rPr>
          <w:spacing w:val="2"/>
        </w:rPr>
        <w:t xml:space="preserve"> </w:t>
      </w:r>
      <w:r>
        <w:t>below.</w:t>
      </w:r>
    </w:p>
    <w:p>
      <w:pPr>
        <w:spacing w:before="0"/>
        <w:ind w:left="636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3.1: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Admin</w:t>
      </w:r>
    </w:p>
    <w:p>
      <w:pPr>
        <w:pStyle w:val="7"/>
        <w:spacing w:before="1"/>
        <w:rPr>
          <w:i/>
          <w:sz w:val="12"/>
        </w:rPr>
      </w:pPr>
    </w:p>
    <w:tbl>
      <w:tblPr>
        <w:tblStyle w:val="6"/>
        <w:tblW w:w="0" w:type="auto"/>
        <w:tblInd w:w="5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98"/>
        <w:gridCol w:w="3010"/>
        <w:gridCol w:w="30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998" w:type="dxa"/>
          </w:tcPr>
          <w:p>
            <w:pPr>
              <w:pStyle w:val="11"/>
              <w:spacing w:line="276" w:lineRule="exact"/>
              <w:ind w:left="994" w:right="98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10" w:type="dxa"/>
          </w:tcPr>
          <w:p>
            <w:pPr>
              <w:pStyle w:val="11"/>
              <w:spacing w:line="276" w:lineRule="exact"/>
              <w:ind w:left="9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3010" w:type="dxa"/>
          </w:tcPr>
          <w:p>
            <w:pPr>
              <w:pStyle w:val="11"/>
              <w:spacing w:line="276" w:lineRule="exact"/>
              <w:ind w:left="887" w:right="871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2998" w:type="dxa"/>
          </w:tcPr>
          <w:p>
            <w:pPr>
              <w:pStyle w:val="11"/>
              <w:spacing w:line="272" w:lineRule="exact"/>
              <w:ind w:left="994" w:right="98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010" w:type="dxa"/>
          </w:tcPr>
          <w:p>
            <w:pPr>
              <w:pStyle w:val="11"/>
              <w:spacing w:line="272" w:lineRule="exact"/>
              <w:ind w:left="949"/>
              <w:jc w:val="left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10" w:type="dxa"/>
          </w:tcPr>
          <w:p>
            <w:pPr>
              <w:pStyle w:val="11"/>
              <w:spacing w:line="272" w:lineRule="exact"/>
              <w:ind w:left="886" w:right="87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2998" w:type="dxa"/>
          </w:tcPr>
          <w:p>
            <w:pPr>
              <w:pStyle w:val="11"/>
              <w:spacing w:line="271" w:lineRule="exact"/>
              <w:ind w:left="994" w:right="97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010" w:type="dxa"/>
          </w:tcPr>
          <w:p>
            <w:pPr>
              <w:pStyle w:val="11"/>
              <w:spacing w:line="271" w:lineRule="exact"/>
              <w:ind w:left="949"/>
              <w:jc w:val="lef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3010" w:type="dxa"/>
          </w:tcPr>
          <w:p>
            <w:pPr>
              <w:pStyle w:val="11"/>
              <w:spacing w:line="271" w:lineRule="exact"/>
              <w:ind w:left="886" w:right="87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7"/>
        <w:spacing w:before="9"/>
        <w:rPr>
          <w:i/>
          <w:sz w:val="35"/>
        </w:rPr>
      </w:pPr>
    </w:p>
    <w:p>
      <w:pPr>
        <w:pStyle w:val="7"/>
        <w:ind w:left="500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details.</w:t>
      </w:r>
    </w:p>
    <w:p>
      <w:pPr>
        <w:spacing w:before="137"/>
        <w:ind w:left="636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3.2: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Patient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Registration</w:t>
      </w:r>
    </w:p>
    <w:p>
      <w:pPr>
        <w:pStyle w:val="7"/>
        <w:spacing w:before="2"/>
        <w:rPr>
          <w:i/>
          <w:sz w:val="12"/>
        </w:rPr>
      </w:pPr>
    </w:p>
    <w:tbl>
      <w:tblPr>
        <w:tblStyle w:val="6"/>
        <w:tblW w:w="0" w:type="auto"/>
        <w:tblInd w:w="5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5"/>
        <w:gridCol w:w="3005"/>
        <w:gridCol w:w="30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line="273" w:lineRule="exact"/>
              <w:ind w:left="804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11"/>
              <w:spacing w:line="273" w:lineRule="exact"/>
              <w:ind w:left="801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3008" w:type="dxa"/>
          </w:tcPr>
          <w:p>
            <w:pPr>
              <w:pStyle w:val="11"/>
              <w:spacing w:line="273" w:lineRule="exact"/>
              <w:ind w:left="869" w:right="85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pid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6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fname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6" w:right="787"/>
              <w:rPr>
                <w:sz w:val="24"/>
              </w:rPr>
            </w:pPr>
            <w:r>
              <w:rPr>
                <w:sz w:val="24"/>
              </w:rPr>
              <w:t>lname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799" w:right="788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line="273" w:lineRule="exact"/>
              <w:ind w:left="805" w:right="788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005" w:type="dxa"/>
          </w:tcPr>
          <w:p>
            <w:pPr>
              <w:pStyle w:val="11"/>
              <w:spacing w:line="273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3008" w:type="dxa"/>
          </w:tcPr>
          <w:p>
            <w:pPr>
              <w:pStyle w:val="11"/>
              <w:spacing w:line="273" w:lineRule="exact"/>
              <w:ind w:left="869" w:right="854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796" w:right="788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798" w:right="78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1" w:right="788"/>
              <w:rPr>
                <w:sz w:val="24"/>
              </w:rPr>
            </w:pPr>
            <w:r>
              <w:rPr>
                <w:sz w:val="24"/>
              </w:rPr>
              <w:t>cpassword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7"/>
        <w:spacing w:before="9"/>
        <w:rPr>
          <w:i/>
          <w:sz w:val="35"/>
        </w:rPr>
      </w:pPr>
    </w:p>
    <w:p>
      <w:pPr>
        <w:pStyle w:val="7"/>
        <w:spacing w:before="1"/>
        <w:ind w:left="500"/>
      </w:pP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registration details.</w:t>
      </w:r>
    </w:p>
    <w:p>
      <w:pPr>
        <w:spacing w:after="0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2"/>
        <w:rPr>
          <w:sz w:val="21"/>
        </w:rPr>
      </w:pPr>
    </w:p>
    <w:p>
      <w:pPr>
        <w:spacing w:before="90"/>
        <w:ind w:left="499" w:right="598" w:firstLine="0"/>
        <w:jc w:val="center"/>
        <w:rPr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3.3: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Appointment</w:t>
      </w:r>
    </w:p>
    <w:p>
      <w:pPr>
        <w:pStyle w:val="7"/>
        <w:spacing w:before="1"/>
        <w:rPr>
          <w:i/>
          <w:sz w:val="12"/>
        </w:rPr>
      </w:pPr>
    </w:p>
    <w:tbl>
      <w:tblPr>
        <w:tblStyle w:val="6"/>
        <w:tblW w:w="0" w:type="auto"/>
        <w:tblInd w:w="5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5"/>
        <w:gridCol w:w="3005"/>
        <w:gridCol w:w="30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6" w:lineRule="exact"/>
              <w:ind w:left="804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11"/>
              <w:spacing w:line="276" w:lineRule="exact"/>
              <w:ind w:left="801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3008" w:type="dxa"/>
          </w:tcPr>
          <w:p>
            <w:pPr>
              <w:pStyle w:val="11"/>
              <w:spacing w:line="276" w:lineRule="exact"/>
              <w:ind w:left="869" w:right="85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pid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0" w:lineRule="exact"/>
              <w:ind w:left="801" w:right="78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005" w:type="dxa"/>
          </w:tcPr>
          <w:p>
            <w:pPr>
              <w:pStyle w:val="11"/>
              <w:spacing w:line="270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3008" w:type="dxa"/>
          </w:tcPr>
          <w:p>
            <w:pPr>
              <w:pStyle w:val="11"/>
              <w:spacing w:line="270" w:lineRule="exact"/>
              <w:ind w:left="869" w:right="86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5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fname</w:t>
            </w:r>
          </w:p>
        </w:tc>
        <w:tc>
          <w:tcPr>
            <w:tcW w:w="3005" w:type="dxa"/>
          </w:tcPr>
          <w:p>
            <w:pPr>
              <w:pStyle w:val="11"/>
              <w:spacing w:line="275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11"/>
              <w:spacing w:line="275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6" w:right="787"/>
              <w:rPr>
                <w:sz w:val="24"/>
              </w:rPr>
            </w:pPr>
            <w:r>
              <w:rPr>
                <w:sz w:val="24"/>
              </w:rPr>
              <w:t>lname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799" w:right="788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5" w:lineRule="exact"/>
              <w:ind w:left="805" w:right="788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005" w:type="dxa"/>
          </w:tcPr>
          <w:p>
            <w:pPr>
              <w:pStyle w:val="11"/>
              <w:spacing w:line="275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3008" w:type="dxa"/>
          </w:tcPr>
          <w:p>
            <w:pPr>
              <w:pStyle w:val="11"/>
              <w:spacing w:line="275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796" w:right="788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doc_id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5" w:right="78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ind w:left="804" w:right="788"/>
              <w:rPr>
                <w:sz w:val="24"/>
              </w:rPr>
            </w:pPr>
            <w:r>
              <w:rPr>
                <w:sz w:val="24"/>
              </w:rPr>
              <w:t>doctor</w:t>
            </w:r>
          </w:p>
        </w:tc>
        <w:tc>
          <w:tcPr>
            <w:tcW w:w="3005" w:type="dxa"/>
          </w:tcPr>
          <w:p>
            <w:pPr>
              <w:pStyle w:val="11"/>
              <w:ind w:left="806" w:right="788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008" w:type="dxa"/>
          </w:tcPr>
          <w:p>
            <w:pPr>
              <w:pStyle w:val="11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798" w:right="788"/>
              <w:rPr>
                <w:sz w:val="24"/>
              </w:rPr>
            </w:pPr>
            <w:r>
              <w:rPr>
                <w:sz w:val="24"/>
              </w:rPr>
              <w:t>docFees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0" w:lineRule="exact"/>
              <w:ind w:left="797" w:right="788"/>
              <w:rPr>
                <w:sz w:val="24"/>
              </w:rPr>
            </w:pPr>
            <w:r>
              <w:rPr>
                <w:sz w:val="24"/>
              </w:rPr>
              <w:t>appdate</w:t>
            </w:r>
          </w:p>
        </w:tc>
        <w:tc>
          <w:tcPr>
            <w:tcW w:w="3005" w:type="dxa"/>
          </w:tcPr>
          <w:p>
            <w:pPr>
              <w:pStyle w:val="11"/>
              <w:spacing w:line="270" w:lineRule="exact"/>
              <w:ind w:left="801" w:right="78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008" w:type="dxa"/>
          </w:tcPr>
          <w:p>
            <w:pPr>
              <w:pStyle w:val="11"/>
              <w:spacing w:line="270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6" w:right="787"/>
              <w:rPr>
                <w:sz w:val="24"/>
              </w:rPr>
            </w:pPr>
            <w:r>
              <w:rPr>
                <w:sz w:val="24"/>
              </w:rPr>
              <w:t>apptime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3" w:right="788"/>
              <w:rPr>
                <w:sz w:val="24"/>
              </w:rPr>
            </w:pPr>
            <w:r>
              <w:rPr>
                <w:sz w:val="24"/>
              </w:rPr>
              <w:t>userStatus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0" w:lineRule="exact"/>
              <w:ind w:left="805" w:right="788"/>
              <w:rPr>
                <w:sz w:val="24"/>
              </w:rPr>
            </w:pPr>
            <w:r>
              <w:rPr>
                <w:sz w:val="24"/>
              </w:rPr>
              <w:t>doctorStatus</w:t>
            </w:r>
          </w:p>
        </w:tc>
        <w:tc>
          <w:tcPr>
            <w:tcW w:w="3005" w:type="dxa"/>
          </w:tcPr>
          <w:p>
            <w:pPr>
              <w:pStyle w:val="11"/>
              <w:spacing w:line="270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008" w:type="dxa"/>
          </w:tcPr>
          <w:p>
            <w:pPr>
              <w:pStyle w:val="11"/>
              <w:spacing w:line="270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7"/>
        <w:spacing w:before="10"/>
        <w:rPr>
          <w:i/>
          <w:sz w:val="23"/>
        </w:rPr>
      </w:pPr>
    </w:p>
    <w:p>
      <w:pPr>
        <w:pStyle w:val="7"/>
        <w:spacing w:before="1"/>
        <w:ind w:left="500"/>
      </w:pPr>
      <w:r>
        <w:t>The</w:t>
      </w:r>
      <w:r>
        <w:rPr>
          <w:spacing w:val="-6"/>
        </w:rPr>
        <w:t xml:space="preserve"> </w:t>
      </w:r>
      <w:r>
        <w:t>above appointment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appointment</w:t>
      </w:r>
      <w:r>
        <w:rPr>
          <w:spacing w:val="-1"/>
        </w:rPr>
        <w:t xml:space="preserve"> </w:t>
      </w:r>
      <w:r>
        <w:t>details.</w:t>
      </w:r>
    </w:p>
    <w:p>
      <w:pPr>
        <w:spacing w:before="139"/>
        <w:ind w:left="635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3.4: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Contact</w:t>
      </w:r>
    </w:p>
    <w:p>
      <w:pPr>
        <w:pStyle w:val="7"/>
        <w:spacing w:before="11"/>
        <w:rPr>
          <w:i/>
          <w:sz w:val="11"/>
        </w:rPr>
      </w:pPr>
    </w:p>
    <w:tbl>
      <w:tblPr>
        <w:tblStyle w:val="6"/>
        <w:tblW w:w="0" w:type="auto"/>
        <w:tblInd w:w="5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5"/>
        <w:gridCol w:w="3005"/>
        <w:gridCol w:w="30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before="1"/>
              <w:ind w:left="804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11"/>
              <w:spacing w:before="1"/>
              <w:ind w:left="801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3008" w:type="dxa"/>
          </w:tcPr>
          <w:p>
            <w:pPr>
              <w:pStyle w:val="11"/>
              <w:spacing w:before="1"/>
              <w:ind w:left="869" w:right="85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797" w:right="788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5" w:right="788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6" w:right="78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ind w:left="796" w:right="788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3005" w:type="dxa"/>
          </w:tcPr>
          <w:p>
            <w:pPr>
              <w:pStyle w:val="11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8" w:type="dxa"/>
          </w:tcPr>
          <w:p>
            <w:pPr>
              <w:pStyle w:val="11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0" w:lineRule="exact"/>
              <w:ind w:left="802" w:right="788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3005" w:type="dxa"/>
          </w:tcPr>
          <w:p>
            <w:pPr>
              <w:pStyle w:val="11"/>
              <w:spacing w:line="270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3008" w:type="dxa"/>
          </w:tcPr>
          <w:p>
            <w:pPr>
              <w:pStyle w:val="11"/>
              <w:spacing w:line="270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7"/>
        <w:spacing w:before="9"/>
        <w:rPr>
          <w:i/>
          <w:sz w:val="23"/>
        </w:rPr>
      </w:pPr>
    </w:p>
    <w:p>
      <w:pPr>
        <w:pStyle w:val="7"/>
        <w:ind w:left="500"/>
      </w:pPr>
      <w:r>
        <w:t>The</w:t>
      </w:r>
      <w:r>
        <w:rPr>
          <w:spacing w:val="-6"/>
        </w:rPr>
        <w:t xml:space="preserve"> </w:t>
      </w:r>
      <w:r>
        <w:t>above contact</w:t>
      </w:r>
      <w:r>
        <w:rPr>
          <w:spacing w:val="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queries details.</w:t>
      </w:r>
    </w:p>
    <w:p>
      <w:pPr>
        <w:spacing w:after="0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2"/>
        <w:rPr>
          <w:sz w:val="21"/>
        </w:rPr>
      </w:pPr>
    </w:p>
    <w:p>
      <w:pPr>
        <w:spacing w:before="90"/>
        <w:ind w:left="499" w:right="598" w:firstLine="0"/>
        <w:jc w:val="center"/>
        <w:rPr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3.5: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Doctor</w:t>
      </w:r>
    </w:p>
    <w:p>
      <w:pPr>
        <w:pStyle w:val="7"/>
        <w:spacing w:before="1"/>
        <w:rPr>
          <w:i/>
          <w:sz w:val="12"/>
        </w:rPr>
      </w:pPr>
    </w:p>
    <w:tbl>
      <w:tblPr>
        <w:tblStyle w:val="6"/>
        <w:tblW w:w="0" w:type="auto"/>
        <w:tblInd w:w="5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5"/>
        <w:gridCol w:w="3005"/>
        <w:gridCol w:w="30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6" w:lineRule="exact"/>
              <w:ind w:left="804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11"/>
              <w:spacing w:line="276" w:lineRule="exact"/>
              <w:ind w:left="801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3008" w:type="dxa"/>
          </w:tcPr>
          <w:p>
            <w:pPr>
              <w:pStyle w:val="11"/>
              <w:spacing w:line="276" w:lineRule="exact"/>
              <w:ind w:left="869" w:right="85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3" w:right="788"/>
              <w:rPr>
                <w:sz w:val="24"/>
              </w:rPr>
            </w:pPr>
            <w:r>
              <w:rPr>
                <w:sz w:val="24"/>
              </w:rPr>
              <w:t>doctor_id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1" w:right="78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6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0" w:lineRule="exact"/>
              <w:ind w:left="797" w:right="788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005" w:type="dxa"/>
          </w:tcPr>
          <w:p>
            <w:pPr>
              <w:pStyle w:val="11"/>
              <w:spacing w:line="270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8" w:type="dxa"/>
          </w:tcPr>
          <w:p>
            <w:pPr>
              <w:pStyle w:val="11"/>
              <w:spacing w:line="270" w:lineRule="exact"/>
              <w:ind w:left="869" w:right="854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5" w:lineRule="exact"/>
              <w:ind w:left="798" w:right="78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005" w:type="dxa"/>
          </w:tcPr>
          <w:p>
            <w:pPr>
              <w:pStyle w:val="11"/>
              <w:spacing w:line="275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8" w:type="dxa"/>
          </w:tcPr>
          <w:p>
            <w:pPr>
              <w:pStyle w:val="11"/>
              <w:spacing w:line="275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799" w:right="788"/>
              <w:rPr>
                <w:sz w:val="24"/>
              </w:rPr>
            </w:pPr>
            <w:r>
              <w:rPr>
                <w:sz w:val="24"/>
              </w:rPr>
              <w:t>doctorname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varchar(225)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5" w:right="788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5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spec</w:t>
            </w:r>
          </w:p>
        </w:tc>
        <w:tc>
          <w:tcPr>
            <w:tcW w:w="3005" w:type="dxa"/>
          </w:tcPr>
          <w:p>
            <w:pPr>
              <w:pStyle w:val="11"/>
              <w:spacing w:line="275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8" w:type="dxa"/>
          </w:tcPr>
          <w:p>
            <w:pPr>
              <w:pStyle w:val="11"/>
              <w:spacing w:line="275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798" w:right="788"/>
              <w:rPr>
                <w:sz w:val="24"/>
              </w:rPr>
            </w:pPr>
            <w:r>
              <w:rPr>
                <w:sz w:val="24"/>
              </w:rPr>
              <w:t>docfees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7"/>
        <w:rPr>
          <w:i/>
          <w:sz w:val="26"/>
        </w:rPr>
      </w:pPr>
    </w:p>
    <w:p>
      <w:pPr>
        <w:pStyle w:val="7"/>
        <w:spacing w:before="7"/>
        <w:rPr>
          <w:i/>
          <w:sz w:val="33"/>
        </w:rPr>
      </w:pPr>
    </w:p>
    <w:p>
      <w:pPr>
        <w:spacing w:before="0"/>
        <w:ind w:left="631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3.6: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Prescription</w:t>
      </w:r>
    </w:p>
    <w:p>
      <w:pPr>
        <w:pStyle w:val="7"/>
        <w:spacing w:before="4"/>
        <w:rPr>
          <w:i/>
          <w:sz w:val="12"/>
        </w:rPr>
      </w:pPr>
    </w:p>
    <w:tbl>
      <w:tblPr>
        <w:tblStyle w:val="6"/>
        <w:tblW w:w="0" w:type="auto"/>
        <w:tblInd w:w="5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5"/>
        <w:gridCol w:w="3005"/>
        <w:gridCol w:w="300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4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1" w:right="788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5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ind w:left="806" w:right="788"/>
              <w:rPr>
                <w:sz w:val="24"/>
              </w:rPr>
            </w:pPr>
            <w:r>
              <w:rPr>
                <w:sz w:val="24"/>
              </w:rPr>
              <w:t>did</w:t>
            </w:r>
          </w:p>
        </w:tc>
        <w:tc>
          <w:tcPr>
            <w:tcW w:w="3005" w:type="dxa"/>
          </w:tcPr>
          <w:p>
            <w:pPr>
              <w:pStyle w:val="11"/>
              <w:ind w:left="805" w:right="78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8" w:type="dxa"/>
          </w:tcPr>
          <w:p>
            <w:pPr>
              <w:pStyle w:val="11"/>
              <w:ind w:left="869" w:right="858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doctor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pid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6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ind w:left="801" w:right="78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005" w:type="dxa"/>
          </w:tcPr>
          <w:p>
            <w:pPr>
              <w:pStyle w:val="11"/>
              <w:ind w:left="806" w:right="788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3008" w:type="dxa"/>
          </w:tcPr>
          <w:p>
            <w:pPr>
              <w:pStyle w:val="11"/>
              <w:ind w:left="869" w:right="86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4" w:right="788"/>
              <w:rPr>
                <w:sz w:val="24"/>
              </w:rPr>
            </w:pPr>
            <w:r>
              <w:rPr>
                <w:sz w:val="24"/>
              </w:rPr>
              <w:t>fname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005" w:type="dxa"/>
          </w:tcPr>
          <w:p>
            <w:pPr>
              <w:pStyle w:val="11"/>
              <w:spacing w:line="272" w:lineRule="exact"/>
              <w:ind w:left="806" w:right="787"/>
              <w:rPr>
                <w:sz w:val="24"/>
              </w:rPr>
            </w:pPr>
            <w:r>
              <w:rPr>
                <w:sz w:val="24"/>
              </w:rPr>
              <w:t>lname</w:t>
            </w:r>
          </w:p>
        </w:tc>
        <w:tc>
          <w:tcPr>
            <w:tcW w:w="3005" w:type="dxa"/>
          </w:tcPr>
          <w:p>
            <w:pPr>
              <w:pStyle w:val="11"/>
              <w:spacing w:line="272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8" w:type="dxa"/>
          </w:tcPr>
          <w:p>
            <w:pPr>
              <w:pStyle w:val="11"/>
              <w:spacing w:line="272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before="1"/>
              <w:ind w:left="797" w:right="788"/>
              <w:rPr>
                <w:sz w:val="24"/>
              </w:rPr>
            </w:pPr>
            <w:r>
              <w:rPr>
                <w:sz w:val="24"/>
              </w:rPr>
              <w:t>appdate</w:t>
            </w:r>
          </w:p>
        </w:tc>
        <w:tc>
          <w:tcPr>
            <w:tcW w:w="3005" w:type="dxa"/>
          </w:tcPr>
          <w:p>
            <w:pPr>
              <w:pStyle w:val="11"/>
              <w:spacing w:before="1"/>
              <w:ind w:left="801" w:right="78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008" w:type="dxa"/>
          </w:tcPr>
          <w:p>
            <w:pPr>
              <w:pStyle w:val="11"/>
              <w:spacing w:before="1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3005" w:type="dxa"/>
          </w:tcPr>
          <w:p>
            <w:pPr>
              <w:pStyle w:val="11"/>
              <w:spacing w:line="273" w:lineRule="exact"/>
              <w:ind w:left="806" w:right="787"/>
              <w:rPr>
                <w:sz w:val="24"/>
              </w:rPr>
            </w:pPr>
            <w:r>
              <w:rPr>
                <w:sz w:val="24"/>
              </w:rPr>
              <w:t>apptime</w:t>
            </w:r>
          </w:p>
        </w:tc>
        <w:tc>
          <w:tcPr>
            <w:tcW w:w="3005" w:type="dxa"/>
          </w:tcPr>
          <w:p>
            <w:pPr>
              <w:pStyle w:val="11"/>
              <w:spacing w:line="273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3008" w:type="dxa"/>
          </w:tcPr>
          <w:p>
            <w:pPr>
              <w:pStyle w:val="11"/>
              <w:spacing w:line="273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3005" w:type="dxa"/>
          </w:tcPr>
          <w:p>
            <w:pPr>
              <w:pStyle w:val="11"/>
              <w:spacing w:line="271" w:lineRule="exact"/>
              <w:ind w:left="802" w:right="788"/>
              <w:rPr>
                <w:sz w:val="24"/>
              </w:rPr>
            </w:pPr>
            <w:r>
              <w:rPr>
                <w:sz w:val="24"/>
              </w:rPr>
              <w:t>disease</w:t>
            </w:r>
          </w:p>
        </w:tc>
        <w:tc>
          <w:tcPr>
            <w:tcW w:w="3005" w:type="dxa"/>
          </w:tcPr>
          <w:p>
            <w:pPr>
              <w:pStyle w:val="11"/>
              <w:spacing w:line="271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varchar(250)</w:t>
            </w:r>
          </w:p>
        </w:tc>
        <w:tc>
          <w:tcPr>
            <w:tcW w:w="3008" w:type="dxa"/>
          </w:tcPr>
          <w:p>
            <w:pPr>
              <w:pStyle w:val="11"/>
              <w:spacing w:line="271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ind w:left="803" w:right="788"/>
              <w:rPr>
                <w:sz w:val="24"/>
              </w:rPr>
            </w:pPr>
            <w:r>
              <w:rPr>
                <w:sz w:val="24"/>
              </w:rPr>
              <w:t>allergy</w:t>
            </w:r>
          </w:p>
        </w:tc>
        <w:tc>
          <w:tcPr>
            <w:tcW w:w="3005" w:type="dxa"/>
          </w:tcPr>
          <w:p>
            <w:pPr>
              <w:pStyle w:val="11"/>
              <w:ind w:left="806" w:right="788"/>
              <w:rPr>
                <w:sz w:val="24"/>
              </w:rPr>
            </w:pPr>
            <w:r>
              <w:rPr>
                <w:sz w:val="24"/>
              </w:rPr>
              <w:t>varchar(250)</w:t>
            </w:r>
          </w:p>
        </w:tc>
        <w:tc>
          <w:tcPr>
            <w:tcW w:w="3008" w:type="dxa"/>
          </w:tcPr>
          <w:p>
            <w:pPr>
              <w:pStyle w:val="11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005" w:type="dxa"/>
          </w:tcPr>
          <w:p>
            <w:pPr>
              <w:pStyle w:val="11"/>
              <w:spacing w:line="273" w:lineRule="exact"/>
              <w:ind w:left="801" w:right="788"/>
              <w:rPr>
                <w:sz w:val="24"/>
              </w:rPr>
            </w:pPr>
            <w:r>
              <w:rPr>
                <w:sz w:val="24"/>
              </w:rPr>
              <w:t>prescription</w:t>
            </w:r>
          </w:p>
        </w:tc>
        <w:tc>
          <w:tcPr>
            <w:tcW w:w="3005" w:type="dxa"/>
          </w:tcPr>
          <w:p>
            <w:pPr>
              <w:pStyle w:val="11"/>
              <w:spacing w:line="273" w:lineRule="exact"/>
              <w:ind w:left="806" w:right="788"/>
              <w:rPr>
                <w:sz w:val="24"/>
              </w:rPr>
            </w:pPr>
            <w:r>
              <w:rPr>
                <w:sz w:val="24"/>
              </w:rPr>
              <w:t>varchar(1000)</w:t>
            </w:r>
          </w:p>
        </w:tc>
        <w:tc>
          <w:tcPr>
            <w:tcW w:w="3008" w:type="dxa"/>
          </w:tcPr>
          <w:p>
            <w:pPr>
              <w:pStyle w:val="11"/>
              <w:spacing w:line="273" w:lineRule="exact"/>
              <w:ind w:left="869" w:right="85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7"/>
        <w:spacing w:before="8"/>
        <w:rPr>
          <w:i/>
          <w:sz w:val="27"/>
        </w:rPr>
      </w:pPr>
    </w:p>
    <w:p>
      <w:pPr>
        <w:pStyle w:val="7"/>
        <w:spacing w:before="1"/>
        <w:ind w:left="50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prescription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prescription</w:t>
      </w:r>
      <w:r>
        <w:rPr>
          <w:spacing w:val="-4"/>
        </w:rPr>
        <w:t xml:space="preserve"> </w:t>
      </w:r>
      <w:r>
        <w:t>detail.</w:t>
      </w:r>
    </w:p>
    <w:p>
      <w:pPr>
        <w:spacing w:after="0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5"/>
        </w:rPr>
      </w:pPr>
    </w:p>
    <w:p>
      <w:pPr>
        <w:pStyle w:val="3"/>
        <w:numPr>
          <w:ilvl w:val="1"/>
          <w:numId w:val="5"/>
        </w:numPr>
        <w:tabs>
          <w:tab w:val="left" w:pos="923"/>
        </w:tabs>
        <w:spacing w:before="89" w:after="0" w:line="240" w:lineRule="auto"/>
        <w:ind w:left="922" w:right="0" w:hanging="423"/>
        <w:jc w:val="both"/>
      </w:pPr>
      <w:bookmarkStart w:id="17" w:name="3.3Schema Diagram"/>
      <w:bookmarkEnd w:id="17"/>
      <w:r>
        <w:t>Schema</w:t>
      </w:r>
      <w:r>
        <w:rPr>
          <w:spacing w:val="-7"/>
        </w:rPr>
        <w:t xml:space="preserve"> </w:t>
      </w:r>
      <w:r>
        <w:t>Diagram</w:t>
      </w:r>
    </w:p>
    <w:p>
      <w:pPr>
        <w:pStyle w:val="7"/>
        <w:spacing w:before="159" w:line="360" w:lineRule="auto"/>
        <w:ind w:left="500" w:right="595"/>
        <w:jc w:val="both"/>
      </w:pPr>
      <w:r>
        <w:t>A</w:t>
      </w:r>
      <w:r>
        <w:rPr>
          <w:spacing w:val="-15"/>
        </w:rPr>
        <w:t xml:space="preserve"> </w:t>
      </w:r>
      <w:r>
        <w:t>schema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t>behind</w:t>
      </w:r>
      <w:r>
        <w:rPr>
          <w:spacing w:val="-10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organization.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visual</w:t>
      </w:r>
      <w:r>
        <w:rPr>
          <w:spacing w:val="-12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table relationships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 schema’s underlying mission business rules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 is created. In a schema diagram, all database tables are designated with unique</w:t>
      </w:r>
      <w:r>
        <w:rPr>
          <w:spacing w:val="1"/>
        </w:rPr>
        <w:t xml:space="preserve"> </w:t>
      </w:r>
      <w:r>
        <w:t>columns and special features, e.g., primary/foreign keys or not null, etc. Formats and symbols</w:t>
      </w:r>
      <w:r>
        <w:rPr>
          <w:spacing w:val="-57"/>
        </w:rPr>
        <w:t xml:space="preserve"> </w:t>
      </w:r>
      <w:r>
        <w:t>for expression are universally understood, eliminating the possibility of confusion. The table</w:t>
      </w:r>
      <w:r>
        <w:rPr>
          <w:spacing w:val="1"/>
        </w:rPr>
        <w:t xml:space="preserve"> </w:t>
      </w:r>
      <w:r>
        <w:t>relationships also are expressed via a parent table’s primary key lines when joined with the</w:t>
      </w:r>
      <w:r>
        <w:rPr>
          <w:spacing w:val="1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table’s corresponding foreign</w:t>
      </w:r>
      <w:r>
        <w:rPr>
          <w:spacing w:val="2"/>
        </w:rPr>
        <w:t xml:space="preserve"> </w:t>
      </w:r>
      <w:r>
        <w:t>keys.</w:t>
      </w:r>
    </w:p>
    <w:p>
      <w:pPr>
        <w:pStyle w:val="7"/>
        <w:spacing w:before="4" w:line="360" w:lineRule="auto"/>
        <w:ind w:left="500" w:right="596" w:firstLine="720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1085850</wp:posOffset>
            </wp:positionV>
            <wp:extent cx="5719445" cy="266573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72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Schema diagrams have an important function because they force database developers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transpose</w:t>
      </w:r>
      <w:r>
        <w:rPr>
          <w:spacing w:val="-6"/>
        </w:rPr>
        <w:t xml:space="preserve"> </w:t>
      </w:r>
      <w:r>
        <w:t>ideas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paper.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facilitating</w:t>
      </w:r>
      <w:r>
        <w:rPr>
          <w:spacing w:val="-57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Fig</w:t>
      </w:r>
      <w:r>
        <w:rPr>
          <w:spacing w:val="1"/>
        </w:rPr>
        <w:t xml:space="preserve"> </w:t>
      </w:r>
      <w:r>
        <w:t>3.3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System.</w:t>
      </w:r>
    </w:p>
    <w:p>
      <w:pPr>
        <w:spacing w:before="103"/>
        <w:ind w:left="631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3.3: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Schema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HMS</w:t>
      </w:r>
    </w:p>
    <w:p>
      <w:pPr>
        <w:pStyle w:val="7"/>
        <w:rPr>
          <w:i/>
          <w:sz w:val="28"/>
        </w:rPr>
      </w:pPr>
    </w:p>
    <w:p>
      <w:pPr>
        <w:pStyle w:val="3"/>
        <w:numPr>
          <w:ilvl w:val="1"/>
          <w:numId w:val="5"/>
        </w:numPr>
        <w:tabs>
          <w:tab w:val="left" w:pos="923"/>
        </w:tabs>
        <w:spacing w:before="1" w:after="0" w:line="240" w:lineRule="auto"/>
        <w:ind w:left="922" w:right="0" w:hanging="423"/>
        <w:jc w:val="both"/>
      </w:pPr>
      <w:bookmarkStart w:id="18" w:name="3.4ER Diagram"/>
      <w:bookmarkEnd w:id="18"/>
      <w:r>
        <w:t>ER</w:t>
      </w:r>
      <w:r>
        <w:rPr>
          <w:spacing w:val="-2"/>
        </w:rPr>
        <w:t xml:space="preserve"> </w:t>
      </w:r>
      <w:r>
        <w:t>Diagram</w:t>
      </w:r>
    </w:p>
    <w:p>
      <w:pPr>
        <w:pStyle w:val="7"/>
        <w:spacing w:before="161" w:line="360" w:lineRule="auto"/>
        <w:ind w:left="500" w:right="593"/>
        <w:jc w:val="both"/>
      </w:pP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entity</w:t>
      </w:r>
      <w:r>
        <w:rPr>
          <w:spacing w:val="-15"/>
        </w:rPr>
        <w:t xml:space="preserve"> </w:t>
      </w:r>
      <w:r>
        <w:rPr>
          <w:spacing w:val="-1"/>
        </w:rPr>
        <w:t>relationship</w:t>
      </w:r>
      <w:r>
        <w:rPr>
          <w:spacing w:val="-15"/>
        </w:rPr>
        <w:t xml:space="preserve"> </w:t>
      </w:r>
      <w:r>
        <w:rPr>
          <w:spacing w:val="-1"/>
        </w:rPr>
        <w:t>diagram</w:t>
      </w:r>
      <w:r>
        <w:rPr>
          <w:spacing w:val="-10"/>
        </w:rPr>
        <w:t xml:space="preserve"> </w:t>
      </w:r>
      <w:r>
        <w:rPr>
          <w:spacing w:val="-1"/>
        </w:rPr>
        <w:t>(ERD)</w:t>
      </w:r>
      <w:r>
        <w:rPr>
          <w:spacing w:val="-15"/>
        </w:rPr>
        <w:t xml:space="preserve"> </w:t>
      </w:r>
      <w:r>
        <w:rPr>
          <w:spacing w:val="-1"/>
        </w:rPr>
        <w:t>shows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relationships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entity</w:t>
      </w:r>
      <w:r>
        <w:rPr>
          <w:spacing w:val="-14"/>
        </w:rPr>
        <w:t xml:space="preserve"> </w:t>
      </w:r>
      <w:r>
        <w:t>sets</w:t>
      </w:r>
      <w:r>
        <w:rPr>
          <w:spacing w:val="-10"/>
        </w:rPr>
        <w:t xml:space="preserve"> </w:t>
      </w:r>
      <w:r>
        <w:t>stored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database.</w:t>
      </w:r>
      <w:r>
        <w:rPr>
          <w:spacing w:val="-57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entity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context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object,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similar</w:t>
      </w:r>
      <w:r>
        <w:rPr>
          <w:spacing w:val="-57"/>
        </w:rPr>
        <w:t xml:space="preserve"> </w:t>
      </w:r>
      <w:r>
        <w:t>entities. These entities can have attributes that define its properties. By defining the entities,</w:t>
      </w:r>
      <w:r>
        <w:rPr>
          <w:spacing w:val="1"/>
        </w:rPr>
        <w:t xml:space="preserve"> </w:t>
      </w:r>
      <w:r>
        <w:t>their attributes, and showing the relationships between them, an ER diagram illustrates the</w:t>
      </w:r>
      <w:r>
        <w:rPr>
          <w:spacing w:val="1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 databases.</w:t>
      </w:r>
      <w:r>
        <w:rPr>
          <w:spacing w:val="1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sketch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database.</w:t>
      </w:r>
    </w:p>
    <w:p>
      <w:pPr>
        <w:spacing w:after="0" w:line="360" w:lineRule="auto"/>
        <w:jc w:val="both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2"/>
        <w:rPr>
          <w:sz w:val="21"/>
        </w:rPr>
      </w:pPr>
    </w:p>
    <w:p>
      <w:pPr>
        <w:pStyle w:val="7"/>
        <w:spacing w:before="90" w:line="360" w:lineRule="auto"/>
        <w:ind w:left="500" w:right="596" w:firstLine="720"/>
        <w:jc w:val="both"/>
      </w:pPr>
      <w:r>
        <w:t>Fig 3.3 depicts the ER diagram of HMS. It shows various entities, their attributes,</w:t>
      </w:r>
      <w:r>
        <w:rPr>
          <w:spacing w:val="1"/>
        </w:rPr>
        <w:t xml:space="preserve"> </w:t>
      </w:r>
      <w:r>
        <w:rPr>
          <w:spacing w:val="-1"/>
        </w:rPr>
        <w:t>relationships</w:t>
      </w:r>
      <w:r>
        <w:rPr>
          <w:spacing w:val="-15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other</w:t>
      </w:r>
      <w:r>
        <w:rPr>
          <w:spacing w:val="-12"/>
        </w:rPr>
        <w:t xml:space="preserve"> </w:t>
      </w:r>
      <w:r>
        <w:rPr>
          <w:spacing w:val="-1"/>
        </w:rPr>
        <w:t>entities,</w:t>
      </w:r>
      <w:r>
        <w:rPr>
          <w:spacing w:val="-10"/>
        </w:rPr>
        <w:t xml:space="preserve"> </w:t>
      </w:r>
      <w:r>
        <w:rPr>
          <w:spacing w:val="-1"/>
        </w:rPr>
        <w:t>cardinality</w:t>
      </w:r>
      <w:r>
        <w:rPr>
          <w:spacing w:val="-11"/>
        </w:rPr>
        <w:t xml:space="preserve"> </w:t>
      </w:r>
      <w:r>
        <w:t>ratios</w:t>
      </w:r>
      <w:r>
        <w:rPr>
          <w:spacing w:val="-9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entities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participation</w:t>
      </w:r>
      <w:r>
        <w:rPr>
          <w:spacing w:val="-11"/>
        </w:rPr>
        <w:t xml:space="preserve"> </w:t>
      </w:r>
      <w:r>
        <w:t>constraints</w:t>
      </w:r>
      <w:r>
        <w:rPr>
          <w:spacing w:val="-58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 designing HMS database.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205740</wp:posOffset>
            </wp:positionV>
            <wp:extent cx="5774690" cy="305943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21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499" w:right="598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3.4: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HMS</w:t>
      </w:r>
    </w:p>
    <w:p>
      <w:pPr>
        <w:pStyle w:val="7"/>
        <w:rPr>
          <w:i/>
          <w:sz w:val="26"/>
        </w:rPr>
      </w:pPr>
    </w:p>
    <w:p>
      <w:pPr>
        <w:pStyle w:val="7"/>
        <w:spacing w:before="10"/>
        <w:rPr>
          <w:i/>
          <w:sz w:val="21"/>
        </w:rPr>
      </w:pPr>
    </w:p>
    <w:p>
      <w:pPr>
        <w:pStyle w:val="3"/>
        <w:numPr>
          <w:ilvl w:val="1"/>
          <w:numId w:val="5"/>
        </w:numPr>
        <w:tabs>
          <w:tab w:val="left" w:pos="920"/>
        </w:tabs>
        <w:spacing w:before="0" w:after="0" w:line="240" w:lineRule="auto"/>
        <w:ind w:left="920" w:right="0" w:hanging="420"/>
        <w:jc w:val="both"/>
      </w:pPr>
      <w:bookmarkStart w:id="19" w:name="3.5Use case Diagram"/>
      <w:bookmarkEnd w:id="19"/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>
      <w:pPr>
        <w:pStyle w:val="7"/>
        <w:spacing w:before="162" w:line="360" w:lineRule="auto"/>
        <w:ind w:left="500" w:right="592"/>
        <w:jc w:val="both"/>
      </w:pPr>
      <w:r>
        <w:t>Use</w:t>
      </w:r>
      <w:r>
        <w:rPr>
          <w:spacing w:val="-8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diagrams</w:t>
      </w:r>
      <w:r>
        <w:rPr>
          <w:spacing w:val="-5"/>
        </w:rPr>
        <w:t xml:space="preserve"> </w:t>
      </w:r>
      <w:r>
        <w:t>referred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Behavior</w:t>
      </w:r>
      <w:r>
        <w:rPr>
          <w:spacing w:val="-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diagram.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simplest</w:t>
      </w:r>
      <w:r>
        <w:rPr>
          <w:spacing w:val="-57"/>
        </w:rPr>
        <w:t xml:space="preserve"> </w:t>
      </w:r>
      <w:r>
        <w:t>is a representation of a user's interaction with the system that shows the relationship between</w:t>
      </w:r>
      <w:r>
        <w:rPr>
          <w:spacing w:val="1"/>
        </w:rPr>
        <w:t xml:space="preserve"> </w:t>
      </w:r>
      <w:r>
        <w:t>the user and the different use cases in which the user is involved. All user describe in use case</w:t>
      </w:r>
      <w:r>
        <w:rPr>
          <w:spacing w:val="-57"/>
        </w:rPr>
        <w:t xml:space="preserve"> </w:t>
      </w:r>
      <w:r>
        <w:t>are actors and the functionality as action of system. A use case diagram can identify the</w:t>
      </w:r>
      <w:r>
        <w:rPr>
          <w:spacing w:val="1"/>
        </w:rPr>
        <w:t xml:space="preserve"> </w:t>
      </w:r>
      <w:r>
        <w:t>different types of users of a system and the different use cases and will often be accompanied</w:t>
      </w:r>
      <w:r>
        <w:rPr>
          <w:spacing w:val="1"/>
        </w:rPr>
        <w:t xml:space="preserve"> </w:t>
      </w:r>
      <w:r>
        <w:t>by other types of diagrams as well. The use cases are represented by either circles or ellipses.</w:t>
      </w:r>
      <w:r>
        <w:rPr>
          <w:spacing w:val="1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interacting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outside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stickman</w:t>
      </w:r>
      <w:r>
        <w:rPr>
          <w:spacing w:val="-10"/>
        </w:rPr>
        <w:t xml:space="preserve"> </w:t>
      </w:r>
      <w:r>
        <w:t>symbol.</w:t>
      </w:r>
      <w:r>
        <w:rPr>
          <w:spacing w:val="-2"/>
        </w:rPr>
        <w:t xml:space="preserve"> </w:t>
      </w:r>
      <w:r>
        <w:t>Fig</w:t>
      </w:r>
      <w:r>
        <w:rPr>
          <w:spacing w:val="-5"/>
        </w:rPr>
        <w:t xml:space="preserve"> </w:t>
      </w:r>
      <w:r>
        <w:t>3.4</w:t>
      </w:r>
      <w:r>
        <w:rPr>
          <w:spacing w:val="-10"/>
        </w:rPr>
        <w:t xml:space="preserve"> </w:t>
      </w:r>
      <w:r>
        <w:t>depicts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Hospital Management</w:t>
      </w:r>
      <w:r>
        <w:rPr>
          <w:spacing w:val="-1"/>
        </w:rPr>
        <w:t xml:space="preserve"> </w:t>
      </w:r>
      <w:r>
        <w:t>System.</w:t>
      </w:r>
    </w:p>
    <w:p>
      <w:pPr>
        <w:spacing w:after="0" w:line="360" w:lineRule="auto"/>
        <w:jc w:val="both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3"/>
        </w:rPr>
      </w:pPr>
    </w:p>
    <w:p>
      <w:pPr>
        <w:pStyle w:val="7"/>
        <w:ind w:left="1688"/>
        <w:rPr>
          <w:sz w:val="20"/>
        </w:rPr>
      </w:pPr>
      <w:r>
        <w:rPr>
          <w:sz w:val="20"/>
        </w:rPr>
        <w:drawing>
          <wp:inline distT="0" distB="0" distL="0" distR="0">
            <wp:extent cx="4389120" cy="392874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439" cy="39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rPr>
          <w:sz w:val="30"/>
        </w:rPr>
      </w:pPr>
    </w:p>
    <w:p>
      <w:pPr>
        <w:pStyle w:val="3"/>
        <w:numPr>
          <w:ilvl w:val="1"/>
          <w:numId w:val="5"/>
        </w:numPr>
        <w:tabs>
          <w:tab w:val="left" w:pos="920"/>
        </w:tabs>
        <w:spacing w:before="260" w:after="0" w:line="240" w:lineRule="auto"/>
        <w:ind w:left="920" w:right="0" w:hanging="420"/>
        <w:jc w:val="left"/>
      </w:pPr>
      <w:bookmarkStart w:id="20" w:name="3.6Normalization"/>
      <w:bookmarkEnd w:id="20"/>
      <w:r>
        <w:t>Normalization</w:t>
      </w:r>
    </w:p>
    <w:p>
      <w:pPr>
        <w:spacing w:before="90"/>
        <w:ind w:left="500" w:right="0" w:firstLine="0"/>
        <w:jc w:val="left"/>
        <w:rPr>
          <w:i/>
          <w:sz w:val="24"/>
        </w:rPr>
      </w:pPr>
      <w:r>
        <w:br w:type="column"/>
      </w: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3.5: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case diagram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 HMS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440" w:right="840" w:bottom="280" w:left="940" w:header="720" w:footer="720" w:gutter="0"/>
          <w:cols w:equalWidth="0" w:num="2">
            <w:col w:w="2689" w:space="494"/>
            <w:col w:w="6947"/>
          </w:cols>
        </w:sectPr>
      </w:pPr>
    </w:p>
    <w:p>
      <w:pPr>
        <w:pStyle w:val="7"/>
        <w:spacing w:before="162" w:line="360" w:lineRule="auto"/>
        <w:ind w:left="500" w:right="597"/>
        <w:jc w:val="both"/>
      </w:pPr>
      <w:r>
        <w:t>Database</w:t>
      </w:r>
      <w:r>
        <w:rPr>
          <w:spacing w:val="-11"/>
        </w:rPr>
        <w:t xml:space="preserve"> </w:t>
      </w:r>
      <w:r>
        <w:t>normalization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structuring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relational</w:t>
      </w:r>
      <w:r>
        <w:rPr>
          <w:spacing w:val="-7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[clarification</w:t>
      </w:r>
      <w:r>
        <w:rPr>
          <w:spacing w:val="-10"/>
        </w:rPr>
        <w:t xml:space="preserve"> </w:t>
      </w:r>
      <w:r>
        <w:t>needed]</w:t>
      </w:r>
      <w:r>
        <w:rPr>
          <w:spacing w:val="-57"/>
        </w:rPr>
        <w:t xml:space="preserve"> </w:t>
      </w:r>
      <w:r>
        <w:t>in accordance with a series of so-called normal forms in order to reduce data redundancy and</w:t>
      </w:r>
      <w:r>
        <w:rPr>
          <w:spacing w:val="1"/>
        </w:rPr>
        <w:t xml:space="preserve"> </w:t>
      </w:r>
      <w:r>
        <w:t>improve data integrity. It was first proposed by Edgar F. Codd as part of his relational model.</w:t>
      </w:r>
      <w:r>
        <w:rPr>
          <w:spacing w:val="1"/>
        </w:rPr>
        <w:t xml:space="preserve"> </w:t>
      </w:r>
      <w:r>
        <w:t>Normalization entails organizing the columns (attributes) and tables (relations) of a database</w:t>
      </w:r>
      <w:r>
        <w:rPr>
          <w:spacing w:val="1"/>
        </w:rPr>
        <w:t xml:space="preserve"> </w:t>
      </w:r>
      <w:r>
        <w:t>to ensure that their dependencies are properly enforced by database integrity constraints. It is</w:t>
      </w:r>
      <w:r>
        <w:rPr>
          <w:spacing w:val="1"/>
        </w:rPr>
        <w:t xml:space="preserve"> </w:t>
      </w:r>
      <w:r>
        <w:t>accomplished by applying some formal rules either by a process of synthesis (creating a new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design)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decomposition (improving an</w:t>
      </w:r>
      <w:r>
        <w:rPr>
          <w:spacing w:val="-4"/>
        </w:rPr>
        <w:t xml:space="preserve"> </w:t>
      </w:r>
      <w:r>
        <w:t>existing database design).</w:t>
      </w:r>
    </w:p>
    <w:p>
      <w:pPr>
        <w:pStyle w:val="7"/>
        <w:spacing w:before="8"/>
        <w:rPr>
          <w:sz w:val="20"/>
        </w:rPr>
      </w:pPr>
    </w:p>
    <w:p>
      <w:pPr>
        <w:pStyle w:val="4"/>
        <w:spacing w:before="1"/>
        <w:jc w:val="both"/>
      </w:pPr>
      <w:bookmarkStart w:id="21" w:name="First normal form (1NF):"/>
      <w:bookmarkEnd w:id="21"/>
      <w:r>
        <w:t>First</w:t>
      </w:r>
      <w:r>
        <w:rPr>
          <w:spacing w:val="-5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(1NF):</w:t>
      </w:r>
    </w:p>
    <w:p>
      <w:pPr>
        <w:pStyle w:val="7"/>
        <w:spacing w:before="139" w:line="360" w:lineRule="auto"/>
        <w:ind w:left="500" w:right="598"/>
        <w:jc w:val="both"/>
      </w:pPr>
      <w:r>
        <w:t>First</w:t>
      </w:r>
      <w:r>
        <w:rPr>
          <w:spacing w:val="-7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(1NF)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database.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first</w:t>
      </w:r>
      <w:r>
        <w:rPr>
          <w:spacing w:val="-57"/>
        </w:rPr>
        <w:t xml:space="preserve"> </w:t>
      </w:r>
      <w:r>
        <w:t>normal form if and only if the domain of each attribute contains only atomic (indivisible)</w:t>
      </w:r>
      <w:r>
        <w:rPr>
          <w:spacing w:val="1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 value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that domain</w:t>
      </w:r>
    </w:p>
    <w:p>
      <w:pPr>
        <w:pStyle w:val="7"/>
        <w:spacing w:before="9"/>
        <w:rPr>
          <w:sz w:val="20"/>
        </w:rPr>
      </w:pPr>
    </w:p>
    <w:p>
      <w:pPr>
        <w:pStyle w:val="7"/>
        <w:ind w:left="500"/>
      </w:pPr>
      <w:r>
        <w:t>.</w:t>
      </w:r>
    </w:p>
    <w:p>
      <w:pPr>
        <w:spacing w:after="0"/>
        <w:sectPr>
          <w:type w:val="continuous"/>
          <w:pgSz w:w="11910" w:h="16840"/>
          <w:pgMar w:top="1440" w:right="840" w:bottom="280" w:left="940" w:header="720" w:footer="720" w:gutter="0"/>
          <w:cols w:space="720" w:num="1"/>
        </w:sectPr>
      </w:pPr>
    </w:p>
    <w:p>
      <w:pPr>
        <w:pStyle w:val="7"/>
        <w:spacing w:before="2"/>
        <w:rPr>
          <w:sz w:val="21"/>
        </w:rPr>
      </w:pPr>
    </w:p>
    <w:p>
      <w:pPr>
        <w:pStyle w:val="4"/>
        <w:spacing w:before="90"/>
        <w:jc w:val="both"/>
      </w:pPr>
      <w:bookmarkStart w:id="22" w:name="Second normal form (2NF):"/>
      <w:bookmarkEnd w:id="22"/>
      <w:r>
        <w:t>Second</w:t>
      </w:r>
      <w:r>
        <w:rPr>
          <w:spacing w:val="-5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(2NF):</w:t>
      </w:r>
    </w:p>
    <w:p>
      <w:pPr>
        <w:pStyle w:val="7"/>
        <w:spacing w:before="137" w:line="360" w:lineRule="auto"/>
        <w:ind w:left="500" w:right="596"/>
        <w:jc w:val="both"/>
      </w:pPr>
      <w:r>
        <w:t>A relation is said to be in second normal form if it is already in first normal form and it has no</w:t>
      </w:r>
      <w:r>
        <w:rPr>
          <w:spacing w:val="-58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dependency.</w:t>
      </w:r>
    </w:p>
    <w:p>
      <w:pPr>
        <w:pStyle w:val="7"/>
        <w:spacing w:before="10"/>
        <w:rPr>
          <w:sz w:val="20"/>
        </w:rPr>
      </w:pPr>
    </w:p>
    <w:p>
      <w:pPr>
        <w:pStyle w:val="4"/>
        <w:jc w:val="both"/>
      </w:pPr>
      <w:bookmarkStart w:id="23" w:name="Third normal form (3NF):"/>
      <w:bookmarkEnd w:id="23"/>
      <w:r>
        <w:t>Third</w:t>
      </w:r>
      <w:r>
        <w:rPr>
          <w:spacing w:val="-7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(3NF):</w:t>
      </w:r>
    </w:p>
    <w:p>
      <w:pPr>
        <w:pStyle w:val="7"/>
        <w:spacing w:before="139" w:line="360" w:lineRule="auto"/>
        <w:ind w:left="500" w:right="596"/>
        <w:jc w:val="both"/>
      </w:pPr>
      <w:r>
        <w:t>It is a normal form that is used in normalizing a database design to reduce the duplication of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 ensure</w:t>
      </w:r>
      <w:r>
        <w:rPr>
          <w:spacing w:val="-1"/>
        </w:rPr>
        <w:t xml:space="preserve"> </w:t>
      </w:r>
      <w:r>
        <w:t>referential integrity by</w:t>
      </w:r>
      <w:r>
        <w:rPr>
          <w:spacing w:val="-1"/>
        </w:rPr>
        <w:t xml:space="preserve"> </w:t>
      </w:r>
      <w:r>
        <w:t>ensuring</w:t>
      </w:r>
      <w:r>
        <w:rPr>
          <w:spacing w:val="2"/>
        </w:rPr>
        <w:t xml:space="preserve"> </w:t>
      </w:r>
      <w:r>
        <w:t>that:</w:t>
      </w:r>
    </w:p>
    <w:p>
      <w:pPr>
        <w:pStyle w:val="10"/>
        <w:numPr>
          <w:ilvl w:val="0"/>
          <w:numId w:val="6"/>
        </w:numPr>
        <w:tabs>
          <w:tab w:val="left" w:pos="1489"/>
        </w:tabs>
        <w:spacing w:before="2" w:after="0" w:line="240" w:lineRule="auto"/>
        <w:ind w:left="1488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entity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form.</w:t>
      </w:r>
    </w:p>
    <w:p>
      <w:pPr>
        <w:pStyle w:val="10"/>
        <w:numPr>
          <w:ilvl w:val="0"/>
          <w:numId w:val="6"/>
        </w:numPr>
        <w:tabs>
          <w:tab w:val="left" w:pos="1489"/>
        </w:tabs>
        <w:spacing w:before="138" w:after="0" w:line="350" w:lineRule="auto"/>
        <w:ind w:left="1488" w:right="596" w:hanging="360"/>
        <w:jc w:val="both"/>
        <w:rPr>
          <w:sz w:val="24"/>
        </w:rPr>
      </w:pPr>
      <w:r>
        <w:rPr>
          <w:sz w:val="24"/>
        </w:rPr>
        <w:t>No non-prime (non-key) attribute is transitively dependent on any key i.e. no non-</w:t>
      </w:r>
      <w:r>
        <w:rPr>
          <w:spacing w:val="1"/>
          <w:sz w:val="24"/>
        </w:rPr>
        <w:t xml:space="preserve"> </w:t>
      </w:r>
      <w:r>
        <w:rPr>
          <w:sz w:val="24"/>
        </w:rPr>
        <w:t>prime attribute depends on other non-prime attributes. All the non-prime attributes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depend</w:t>
      </w:r>
      <w:r>
        <w:rPr>
          <w:spacing w:val="2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keys.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6"/>
        <w:rPr>
          <w:sz w:val="21"/>
        </w:rPr>
      </w:pPr>
    </w:p>
    <w:p>
      <w:pPr>
        <w:pStyle w:val="2"/>
        <w:ind w:left="500"/>
        <w:jc w:val="both"/>
      </w:pPr>
      <w:bookmarkStart w:id="24" w:name="CHAPTER 4"/>
      <w:bookmarkEnd w:id="24"/>
      <w:r>
        <w:t>CHAPTER</w:t>
      </w:r>
      <w:r>
        <w:rPr>
          <w:spacing w:val="-10"/>
        </w:rPr>
        <w:t xml:space="preserve"> </w:t>
      </w:r>
      <w:r>
        <w:t>4</w:t>
      </w:r>
    </w:p>
    <w:p>
      <w:pPr>
        <w:pStyle w:val="7"/>
        <w:rPr>
          <w:b/>
          <w:sz w:val="32"/>
        </w:rPr>
      </w:pPr>
    </w:p>
    <w:p>
      <w:pPr>
        <w:spacing w:before="1"/>
        <w:ind w:left="631" w:right="732" w:firstLine="0"/>
        <w:jc w:val="center"/>
        <w:rPr>
          <w:b/>
          <w:sz w:val="32"/>
        </w:rPr>
      </w:pPr>
      <w:r>
        <w:rPr>
          <w:b/>
          <w:sz w:val="32"/>
        </w:rPr>
        <w:t>IMPLEMENTATION</w:t>
      </w:r>
    </w:p>
    <w:p>
      <w:pPr>
        <w:pStyle w:val="7"/>
        <w:spacing w:before="239" w:line="360" w:lineRule="auto"/>
        <w:ind w:left="500" w:right="592"/>
        <w:jc w:val="both"/>
      </w:pPr>
      <w:r>
        <w:t>System implementation is the important stage of project when the theoretical design is tuned</w:t>
      </w:r>
      <w:r>
        <w:rPr>
          <w:spacing w:val="1"/>
        </w:rPr>
        <w:t xml:space="preserve"> </w:t>
      </w:r>
      <w:r>
        <w:t>into practical system. Systems implementation is the process of defining how the information</w:t>
      </w:r>
      <w:r>
        <w:rPr>
          <w:spacing w:val="1"/>
        </w:rPr>
        <w:t xml:space="preserve"> </w:t>
      </w:r>
      <w:r>
        <w:t>system should be built (i.e., physical system design), ensuring that the information system is</w:t>
      </w:r>
      <w:r>
        <w:rPr>
          <w:spacing w:val="1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used,</w:t>
      </w:r>
      <w:r>
        <w:rPr>
          <w:spacing w:val="-5"/>
        </w:rPr>
        <w:t xml:space="preserve"> </w:t>
      </w:r>
      <w:r>
        <w:t>ensuring 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meets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(i.e.,</w:t>
      </w:r>
      <w:r>
        <w:rPr>
          <w:spacing w:val="-5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assurance).</w:t>
      </w:r>
    </w:p>
    <w:p>
      <w:pPr>
        <w:pStyle w:val="7"/>
        <w:rPr>
          <w:sz w:val="21"/>
        </w:rPr>
      </w:pPr>
    </w:p>
    <w:p>
      <w:pPr>
        <w:pStyle w:val="7"/>
        <w:spacing w:line="360" w:lineRule="auto"/>
        <w:ind w:left="500" w:right="597" w:firstLine="720"/>
        <w:jc w:val="both"/>
      </w:pPr>
      <w:r>
        <w:t>A key difference between System Implementation and all other phases of the lifecycle</w:t>
      </w:r>
      <w:r>
        <w:rPr>
          <w:spacing w:val="-57"/>
        </w:rPr>
        <w:t xml:space="preserve"> </w:t>
      </w:r>
      <w:r>
        <w:t>is that all project activities up to this point have been performed in safe, protected, and secure</w:t>
      </w:r>
      <w:r>
        <w:rPr>
          <w:spacing w:val="1"/>
        </w:rPr>
        <w:t xml:space="preserve"> </w:t>
      </w:r>
      <w:r>
        <w:t>environments, where project issues that arise have little or no impact on day-to-day business</w:t>
      </w:r>
      <w:r>
        <w:rPr>
          <w:spacing w:val="1"/>
        </w:rPr>
        <w:t xml:space="preserve"> </w:t>
      </w:r>
      <w:r>
        <w:t>operations.</w:t>
      </w:r>
    </w:p>
    <w:p>
      <w:pPr>
        <w:pStyle w:val="7"/>
        <w:spacing w:before="9"/>
        <w:rPr>
          <w:sz w:val="20"/>
        </w:rPr>
      </w:pPr>
    </w:p>
    <w:p>
      <w:pPr>
        <w:pStyle w:val="3"/>
        <w:numPr>
          <w:ilvl w:val="1"/>
          <w:numId w:val="7"/>
        </w:numPr>
        <w:tabs>
          <w:tab w:val="left" w:pos="920"/>
        </w:tabs>
        <w:spacing w:before="0" w:after="0" w:line="240" w:lineRule="auto"/>
        <w:ind w:left="920" w:right="0" w:hanging="420"/>
        <w:jc w:val="left"/>
      </w:pPr>
      <w:bookmarkStart w:id="25" w:name="4.1Creating Database Using XAMPP"/>
      <w:bookmarkEnd w:id="25"/>
      <w:r>
        <w:t>Creating</w:t>
      </w:r>
      <w:r>
        <w:rPr>
          <w:spacing w:val="-11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XAMPP</w:t>
      </w:r>
    </w:p>
    <w:p>
      <w:pPr>
        <w:pStyle w:val="7"/>
        <w:spacing w:before="164" w:line="360" w:lineRule="auto"/>
        <w:ind w:left="500"/>
      </w:pPr>
      <w:r>
        <w:t>Creating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below.</w:t>
      </w:r>
      <w:r>
        <w:rPr>
          <w:spacing w:val="-5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tables used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HMS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 below.</w:t>
      </w:r>
    </w:p>
    <w:p>
      <w:pPr>
        <w:pStyle w:val="7"/>
        <w:ind w:left="500"/>
      </w:pPr>
      <w:r>
        <w:t>Create</w:t>
      </w:r>
      <w:r>
        <w:rPr>
          <w:spacing w:val="-6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newly</w:t>
      </w:r>
      <w:r>
        <w:rPr>
          <w:spacing w:val="-1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database:</w:t>
      </w:r>
    </w:p>
    <w:p>
      <w:pPr>
        <w:pStyle w:val="7"/>
      </w:pPr>
    </w:p>
    <w:p>
      <w:pPr>
        <w:pStyle w:val="10"/>
        <w:numPr>
          <w:ilvl w:val="0"/>
          <w:numId w:val="8"/>
        </w:numPr>
        <w:tabs>
          <w:tab w:val="left" w:pos="683"/>
        </w:tabs>
        <w:spacing w:before="0" w:after="0" w:line="240" w:lineRule="auto"/>
        <w:ind w:left="682" w:right="0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table</w:t>
      </w:r>
      <w:r>
        <w:rPr>
          <w:spacing w:val="-11"/>
          <w:sz w:val="24"/>
        </w:rPr>
        <w:t xml:space="preserve"> </w:t>
      </w:r>
      <w:r>
        <w:rPr>
          <w:sz w:val="24"/>
        </w:rPr>
        <w:t>patient;</w:t>
      </w:r>
    </w:p>
    <w:p>
      <w:pPr>
        <w:pStyle w:val="7"/>
        <w:spacing w:before="1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91440</wp:posOffset>
            </wp:positionV>
            <wp:extent cx="5743575" cy="129349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33" cy="129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9"/>
        </w:rPr>
      </w:pPr>
    </w:p>
    <w:p>
      <w:pPr>
        <w:spacing w:before="0"/>
        <w:ind w:left="54" w:right="598" w:firstLine="0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4.1: Patient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</w:t>
      </w:r>
    </w:p>
    <w:p>
      <w:pPr>
        <w:pStyle w:val="7"/>
        <w:spacing w:before="6"/>
        <w:rPr>
          <w:i/>
          <w:sz w:val="23"/>
        </w:rPr>
      </w:pPr>
    </w:p>
    <w:p>
      <w:pPr>
        <w:pStyle w:val="7"/>
        <w:spacing w:before="1" w:line="360" w:lineRule="auto"/>
        <w:ind w:left="660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above</w:t>
      </w:r>
      <w:r>
        <w:rPr>
          <w:spacing w:val="-13"/>
        </w:rPr>
        <w:t xml:space="preserve"> </w:t>
      </w:r>
      <w:r>
        <w:rPr>
          <w:i/>
          <w:spacing w:val="-1"/>
        </w:rPr>
        <w:t>Fig</w:t>
      </w:r>
      <w:r>
        <w:rPr>
          <w:i/>
          <w:spacing w:val="-15"/>
        </w:rPr>
        <w:t xml:space="preserve"> </w:t>
      </w:r>
      <w:r>
        <w:rPr>
          <w:i/>
          <w:spacing w:val="-1"/>
        </w:rPr>
        <w:t>4.1</w:t>
      </w:r>
      <w:r>
        <w:rPr>
          <w:i/>
          <w:spacing w:val="-17"/>
        </w:rPr>
        <w:t xml:space="preserve"> </w:t>
      </w:r>
      <w:r>
        <w:rPr>
          <w:spacing w:val="-1"/>
        </w:rPr>
        <w:t>contains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patient</w:t>
      </w:r>
      <w:r>
        <w:rPr>
          <w:spacing w:val="-14"/>
        </w:rPr>
        <w:t xml:space="preserve"> </w:t>
      </w:r>
      <w:r>
        <w:rPr>
          <w:spacing w:val="-1"/>
        </w:rPr>
        <w:t>details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20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patient</w:t>
      </w:r>
      <w:r>
        <w:rPr>
          <w:spacing w:val="-16"/>
        </w:rPr>
        <w:t xml:space="preserve"> </w:t>
      </w:r>
      <w:r>
        <w:rPr>
          <w:spacing w:val="-1"/>
        </w:rPr>
        <w:t>id,</w:t>
      </w:r>
      <w:r>
        <w:rPr>
          <w:spacing w:val="-12"/>
        </w:rPr>
        <w:t xml:space="preserve"> </w:t>
      </w:r>
      <w:r>
        <w:rPr>
          <w:spacing w:val="-1"/>
        </w:rPr>
        <w:t>fname,</w:t>
      </w:r>
      <w:r>
        <w:rPr>
          <w:spacing w:val="-15"/>
        </w:rPr>
        <w:t xml:space="preserve"> </w:t>
      </w:r>
      <w:r>
        <w:t>gender,</w:t>
      </w:r>
      <w:r>
        <w:rPr>
          <w:spacing w:val="-15"/>
        </w:rPr>
        <w:t xml:space="preserve"> </w:t>
      </w:r>
      <w:r>
        <w:t>email,</w:t>
      </w:r>
      <w:r>
        <w:rPr>
          <w:spacing w:val="-15"/>
        </w:rPr>
        <w:t xml:space="preserve"> </w:t>
      </w:r>
      <w:r>
        <w:t>contact,</w:t>
      </w:r>
      <w:r>
        <w:rPr>
          <w:spacing w:val="-57"/>
        </w:rPr>
        <w:t xml:space="preserve"> </w:t>
      </w:r>
      <w:r>
        <w:t>password</w:t>
      </w:r>
    </w:p>
    <w:p>
      <w:pPr>
        <w:spacing w:after="0" w:line="360" w:lineRule="auto"/>
        <w:sectPr>
          <w:headerReference r:id="rId13" w:type="default"/>
          <w:footerReference r:id="rId14" w:type="default"/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2"/>
        <w:rPr>
          <w:sz w:val="21"/>
        </w:rPr>
      </w:pPr>
    </w:p>
    <w:p>
      <w:pPr>
        <w:pStyle w:val="10"/>
        <w:numPr>
          <w:ilvl w:val="0"/>
          <w:numId w:val="8"/>
        </w:numPr>
        <w:tabs>
          <w:tab w:val="left" w:pos="904"/>
        </w:tabs>
        <w:spacing w:before="90" w:after="0" w:line="240" w:lineRule="auto"/>
        <w:ind w:left="903" w:right="0" w:hanging="18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appointmenttb;</w:t>
      </w:r>
    </w:p>
    <w:p>
      <w:pPr>
        <w:pStyle w:val="7"/>
        <w:spacing w:before="1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1016000</wp:posOffset>
            </wp:positionH>
            <wp:positionV relativeFrom="paragraph">
              <wp:posOffset>222250</wp:posOffset>
            </wp:positionV>
            <wp:extent cx="5757545" cy="10769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68" cy="107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sz w:val="14"/>
        </w:rPr>
      </w:pPr>
    </w:p>
    <w:p>
      <w:pPr>
        <w:spacing w:before="90"/>
        <w:ind w:left="485" w:right="732" w:firstLine="0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4.2: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Appointment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Table</w:t>
      </w:r>
    </w:p>
    <w:p>
      <w:pPr>
        <w:pStyle w:val="7"/>
        <w:spacing w:before="6"/>
        <w:rPr>
          <w:i/>
          <w:sz w:val="23"/>
        </w:rPr>
      </w:pPr>
    </w:p>
    <w:p>
      <w:pPr>
        <w:pStyle w:val="7"/>
        <w:spacing w:before="1" w:line="360" w:lineRule="auto"/>
        <w:ind w:left="660"/>
      </w:pP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rPr>
          <w:i/>
        </w:rPr>
        <w:t>Fig</w:t>
      </w:r>
      <w:r>
        <w:rPr>
          <w:i/>
          <w:spacing w:val="-4"/>
        </w:rPr>
        <w:t xml:space="preserve"> </w:t>
      </w:r>
      <w:r>
        <w:rPr>
          <w:i/>
        </w:rPr>
        <w:t>4.2</w:t>
      </w:r>
      <w:r>
        <w:rPr>
          <w:i/>
          <w:spacing w:val="-5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Appointment</w:t>
      </w:r>
      <w:r>
        <w:rPr>
          <w:spacing w:val="-6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fname,</w:t>
      </w:r>
      <w:r>
        <w:rPr>
          <w:spacing w:val="-5"/>
        </w:rPr>
        <w:t xml:space="preserve"> </w:t>
      </w:r>
      <w:r>
        <w:t>lname,</w:t>
      </w:r>
      <w:r>
        <w:rPr>
          <w:spacing w:val="-4"/>
        </w:rPr>
        <w:t xml:space="preserve"> </w:t>
      </w:r>
      <w:r>
        <w:t>gender,</w:t>
      </w:r>
      <w:r>
        <w:rPr>
          <w:spacing w:val="-2"/>
        </w:rPr>
        <w:t xml:space="preserve"> </w:t>
      </w:r>
      <w:r>
        <w:t>email,</w:t>
      </w:r>
      <w:r>
        <w:rPr>
          <w:spacing w:val="-57"/>
        </w:rPr>
        <w:t xml:space="preserve"> </w:t>
      </w:r>
      <w:r>
        <w:t>contact,</w:t>
      </w:r>
      <w:r>
        <w:rPr>
          <w:spacing w:val="-1"/>
        </w:rPr>
        <w:t xml:space="preserve"> </w:t>
      </w:r>
      <w:r>
        <w:t>doctor,</w:t>
      </w:r>
      <w:r>
        <w:rPr>
          <w:spacing w:val="-3"/>
        </w:rPr>
        <w:t xml:space="preserve"> </w:t>
      </w:r>
      <w:r>
        <w:t>docfees,</w:t>
      </w:r>
      <w:r>
        <w:rPr>
          <w:spacing w:val="-5"/>
        </w:rPr>
        <w:t xml:space="preserve"> </w:t>
      </w:r>
      <w:r>
        <w:t>appdate, apptime.</w:t>
      </w:r>
    </w:p>
    <w:p>
      <w:pPr>
        <w:pStyle w:val="7"/>
        <w:spacing w:before="9"/>
        <w:rPr>
          <w:sz w:val="20"/>
        </w:rPr>
      </w:pPr>
    </w:p>
    <w:p>
      <w:pPr>
        <w:pStyle w:val="10"/>
        <w:numPr>
          <w:ilvl w:val="0"/>
          <w:numId w:val="8"/>
        </w:numPr>
        <w:tabs>
          <w:tab w:val="left" w:pos="844"/>
        </w:tabs>
        <w:spacing w:before="1" w:after="0" w:line="240" w:lineRule="auto"/>
        <w:ind w:left="843" w:right="0" w:hanging="18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contact;</w:t>
      </w:r>
    </w:p>
    <w:p>
      <w:pPr>
        <w:pStyle w:val="7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1040765</wp:posOffset>
            </wp:positionH>
            <wp:positionV relativeFrom="paragraph">
              <wp:posOffset>177800</wp:posOffset>
            </wp:positionV>
            <wp:extent cx="5737225" cy="6311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201" cy="631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"/>
      </w:pPr>
    </w:p>
    <w:p>
      <w:pPr>
        <w:spacing w:before="0"/>
        <w:ind w:left="660" w:right="661" w:firstLine="0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4.3: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Contact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Table</w:t>
      </w:r>
    </w:p>
    <w:p>
      <w:pPr>
        <w:pStyle w:val="7"/>
        <w:spacing w:before="9"/>
        <w:rPr>
          <w:i/>
          <w:sz w:val="23"/>
        </w:rPr>
      </w:pPr>
    </w:p>
    <w:p>
      <w:pPr>
        <w:spacing w:before="0"/>
        <w:ind w:left="660" w:right="0" w:firstLine="0"/>
        <w:jc w:val="left"/>
        <w:rPr>
          <w:sz w:val="24"/>
        </w:rPr>
      </w:pP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above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Fig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4.3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name,</w:t>
      </w:r>
      <w:r>
        <w:rPr>
          <w:spacing w:val="-7"/>
          <w:sz w:val="24"/>
        </w:rPr>
        <w:t xml:space="preserve"> </w:t>
      </w:r>
      <w:r>
        <w:rPr>
          <w:sz w:val="24"/>
        </w:rPr>
        <w:t>email,</w:t>
      </w:r>
      <w:r>
        <w:rPr>
          <w:spacing w:val="-6"/>
          <w:sz w:val="24"/>
        </w:rPr>
        <w:t xml:space="preserve"> </w:t>
      </w:r>
      <w:r>
        <w:rPr>
          <w:sz w:val="24"/>
        </w:rPr>
        <w:t>contact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message.</w:t>
      </w:r>
    </w:p>
    <w:p>
      <w:pPr>
        <w:pStyle w:val="7"/>
        <w:spacing w:before="9"/>
        <w:rPr>
          <w:sz w:val="32"/>
        </w:rPr>
      </w:pPr>
    </w:p>
    <w:p>
      <w:pPr>
        <w:pStyle w:val="10"/>
        <w:numPr>
          <w:ilvl w:val="0"/>
          <w:numId w:val="8"/>
        </w:numPr>
        <w:tabs>
          <w:tab w:val="left" w:pos="844"/>
        </w:tabs>
        <w:spacing w:before="0" w:after="0" w:line="240" w:lineRule="auto"/>
        <w:ind w:left="843" w:right="0" w:hanging="18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doctb;</w:t>
      </w:r>
    </w:p>
    <w:p>
      <w:pPr>
        <w:pStyle w:val="7"/>
        <w:spacing w:before="10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184150</wp:posOffset>
            </wp:positionV>
            <wp:extent cx="5705475" cy="15824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362" cy="1582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499" w:right="578" w:firstLine="0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4.4: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Doctor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</w:t>
      </w:r>
    </w:p>
    <w:p>
      <w:pPr>
        <w:pStyle w:val="7"/>
        <w:spacing w:before="9"/>
        <w:rPr>
          <w:i/>
          <w:sz w:val="32"/>
        </w:rPr>
      </w:pPr>
    </w:p>
    <w:p>
      <w:pPr>
        <w:pStyle w:val="7"/>
        <w:spacing w:line="360" w:lineRule="auto"/>
        <w:ind w:left="660" w:right="783"/>
      </w:pP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rPr>
          <w:i/>
        </w:rPr>
        <w:t>Fig</w:t>
      </w:r>
      <w:r>
        <w:rPr>
          <w:i/>
          <w:spacing w:val="-7"/>
        </w:rPr>
        <w:t xml:space="preserve"> </w:t>
      </w:r>
      <w:r>
        <w:rPr>
          <w:i/>
        </w:rPr>
        <w:t>4.4</w:t>
      </w:r>
      <w:r>
        <w:rPr>
          <w:i/>
          <w:spacing w:val="-6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doctor</w:t>
      </w:r>
      <w:r>
        <w:rPr>
          <w:spacing w:val="-6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username,</w:t>
      </w:r>
      <w:r>
        <w:rPr>
          <w:spacing w:val="-6"/>
        </w:rPr>
        <w:t xml:space="preserve"> </w:t>
      </w:r>
      <w:r>
        <w:t>password,</w:t>
      </w:r>
      <w:r>
        <w:rPr>
          <w:spacing w:val="-7"/>
        </w:rPr>
        <w:t xml:space="preserve"> </w:t>
      </w:r>
      <w:r>
        <w:t>doctorname,</w:t>
      </w:r>
      <w:r>
        <w:rPr>
          <w:spacing w:val="-57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spec,</w:t>
      </w:r>
      <w:r>
        <w:rPr>
          <w:spacing w:val="-3"/>
        </w:rPr>
        <w:t xml:space="preserve"> </w:t>
      </w:r>
      <w:r>
        <w:t>docFees.</w:t>
      </w:r>
    </w:p>
    <w:p>
      <w:pPr>
        <w:spacing w:after="0" w:line="360" w:lineRule="auto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2"/>
        <w:rPr>
          <w:sz w:val="21"/>
        </w:rPr>
      </w:pPr>
    </w:p>
    <w:p>
      <w:pPr>
        <w:pStyle w:val="10"/>
        <w:numPr>
          <w:ilvl w:val="0"/>
          <w:numId w:val="8"/>
        </w:numPr>
        <w:tabs>
          <w:tab w:val="left" w:pos="964"/>
        </w:tabs>
        <w:spacing w:before="90" w:after="0" w:line="240" w:lineRule="auto"/>
        <w:ind w:left="963" w:right="0" w:hanging="18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prestb;</w:t>
      </w:r>
    </w:p>
    <w:p>
      <w:pPr>
        <w:pStyle w:val="7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1016000</wp:posOffset>
            </wp:positionH>
            <wp:positionV relativeFrom="paragraph">
              <wp:posOffset>173355</wp:posOffset>
            </wp:positionV>
            <wp:extent cx="5742940" cy="8382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5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660" w:right="226" w:firstLine="0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4.5: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Prescription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</w:t>
      </w:r>
    </w:p>
    <w:p>
      <w:pPr>
        <w:pStyle w:val="7"/>
        <w:spacing w:before="4"/>
        <w:rPr>
          <w:i/>
          <w:sz w:val="23"/>
        </w:rPr>
      </w:pPr>
    </w:p>
    <w:p>
      <w:pPr>
        <w:pStyle w:val="7"/>
        <w:ind w:left="660" w:right="732"/>
        <w:jc w:val="center"/>
      </w:pP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above</w:t>
      </w:r>
      <w:r>
        <w:rPr>
          <w:i/>
          <w:spacing w:val="-8"/>
        </w:rPr>
        <w:t xml:space="preserve"> </w:t>
      </w:r>
      <w:r>
        <w:rPr>
          <w:i/>
        </w:rPr>
        <w:t>Fig</w:t>
      </w:r>
      <w:r>
        <w:rPr>
          <w:i/>
          <w:spacing w:val="-6"/>
        </w:rPr>
        <w:t xml:space="preserve"> </w:t>
      </w:r>
      <w:r>
        <w:rPr>
          <w:i/>
        </w:rPr>
        <w:t>4.5</w:t>
      </w:r>
      <w:r>
        <w:rPr>
          <w:i/>
          <w:spacing w:val="-5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prescription</w:t>
      </w:r>
      <w:r>
        <w:rPr>
          <w:spacing w:val="-7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disease,</w:t>
      </w:r>
      <w:r>
        <w:rPr>
          <w:spacing w:val="-6"/>
        </w:rPr>
        <w:t xml:space="preserve"> </w:t>
      </w:r>
      <w:r>
        <w:t>allergy,</w:t>
      </w:r>
      <w:r>
        <w:rPr>
          <w:spacing w:val="-5"/>
        </w:rPr>
        <w:t xml:space="preserve"> </w:t>
      </w:r>
      <w:r>
        <w:t>prescription.</w:t>
      </w:r>
    </w:p>
    <w:p>
      <w:pPr>
        <w:pStyle w:val="7"/>
        <w:spacing w:before="10"/>
        <w:rPr>
          <w:sz w:val="35"/>
        </w:rPr>
      </w:pPr>
    </w:p>
    <w:p>
      <w:pPr>
        <w:pStyle w:val="10"/>
        <w:numPr>
          <w:ilvl w:val="0"/>
          <w:numId w:val="8"/>
        </w:numPr>
        <w:tabs>
          <w:tab w:val="left" w:pos="683"/>
        </w:tabs>
        <w:spacing w:before="0" w:after="0" w:line="240" w:lineRule="auto"/>
        <w:ind w:left="682" w:right="0" w:hanging="183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admintb;</w:t>
      </w:r>
    </w:p>
    <w:p>
      <w:pPr>
        <w:pStyle w:val="7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151130</wp:posOffset>
            </wp:positionV>
            <wp:extent cx="5525770" cy="75438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454" cy="75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34"/>
        </w:rPr>
      </w:pPr>
    </w:p>
    <w:p>
      <w:pPr>
        <w:spacing w:before="0"/>
        <w:ind w:left="601" w:right="732" w:firstLine="0"/>
        <w:jc w:val="center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4.6: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Admin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Table</w:t>
      </w:r>
    </w:p>
    <w:p>
      <w:pPr>
        <w:pStyle w:val="7"/>
        <w:spacing w:before="10"/>
        <w:rPr>
          <w:i/>
          <w:sz w:val="20"/>
        </w:rPr>
      </w:pPr>
    </w:p>
    <w:p>
      <w:pPr>
        <w:pStyle w:val="7"/>
        <w:ind w:left="500"/>
        <w:jc w:val="both"/>
      </w:pPr>
      <w:r>
        <w:t>The</w:t>
      </w:r>
      <w:r>
        <w:rPr>
          <w:spacing w:val="-11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rPr>
          <w:i/>
        </w:rPr>
        <w:t>Fig</w:t>
      </w:r>
      <w:r>
        <w:rPr>
          <w:i/>
          <w:spacing w:val="-10"/>
        </w:rPr>
        <w:t xml:space="preserve"> </w:t>
      </w:r>
      <w:r>
        <w:rPr>
          <w:i/>
        </w:rPr>
        <w:t>4.6</w:t>
      </w:r>
      <w:r>
        <w:rPr>
          <w:i/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credentials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username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password.</w:t>
      </w:r>
    </w:p>
    <w:p>
      <w:pPr>
        <w:pStyle w:val="7"/>
        <w:spacing w:before="9"/>
        <w:rPr>
          <w:sz w:val="32"/>
        </w:rPr>
      </w:pPr>
    </w:p>
    <w:p>
      <w:pPr>
        <w:pStyle w:val="3"/>
        <w:numPr>
          <w:ilvl w:val="1"/>
          <w:numId w:val="7"/>
        </w:numPr>
        <w:tabs>
          <w:tab w:val="left" w:pos="923"/>
        </w:tabs>
        <w:spacing w:before="1" w:after="0" w:line="240" w:lineRule="auto"/>
        <w:ind w:left="922" w:right="0" w:hanging="423"/>
        <w:jc w:val="both"/>
      </w:pPr>
      <w:bookmarkStart w:id="26" w:name="4.2Stored Procedure"/>
      <w:bookmarkEnd w:id="26"/>
      <w:r>
        <w:t>Stored</w:t>
      </w:r>
      <w:r>
        <w:rPr>
          <w:spacing w:val="-9"/>
        </w:rPr>
        <w:t xml:space="preserve"> </w:t>
      </w:r>
      <w:r>
        <w:t>Procedure</w:t>
      </w:r>
    </w:p>
    <w:p>
      <w:pPr>
        <w:pStyle w:val="7"/>
        <w:spacing w:before="159" w:line="360" w:lineRule="auto"/>
        <w:ind w:left="500" w:right="592"/>
        <w:jc w:val="both"/>
      </w:pPr>
      <w:r>
        <w:t>A stored procedure is a prepared SQL code that can be reused over and over again. So, if an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over again,</w:t>
      </w:r>
      <w:r>
        <w:rPr>
          <w:spacing w:val="-1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procedure,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just</w:t>
      </w:r>
      <w:r>
        <w:rPr>
          <w:spacing w:val="-58"/>
        </w:rPr>
        <w:t xml:space="preserve"> </w:t>
      </w:r>
      <w:r>
        <w:t>call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execute</w:t>
      </w:r>
      <w:r>
        <w:rPr>
          <w:spacing w:val="-12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possible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pass</w:t>
      </w:r>
      <w:r>
        <w:rPr>
          <w:spacing w:val="-11"/>
        </w:rPr>
        <w:t xml:space="preserve"> </w:t>
      </w:r>
      <w:r>
        <w:t>parameters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stored</w:t>
      </w:r>
      <w:r>
        <w:rPr>
          <w:spacing w:val="-12"/>
        </w:rPr>
        <w:t xml:space="preserve"> </w:t>
      </w:r>
      <w:r>
        <w:t>procedure,</w:t>
      </w:r>
      <w:r>
        <w:rPr>
          <w:spacing w:val="-9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stored</w:t>
      </w:r>
      <w:r>
        <w:rPr>
          <w:spacing w:val="-57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can act</w:t>
      </w:r>
      <w:r>
        <w:rPr>
          <w:spacing w:val="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parameter value(s)</w:t>
      </w:r>
      <w:r>
        <w:rPr>
          <w:spacing w:val="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passed.</w:t>
      </w:r>
    </w:p>
    <w:p>
      <w:pPr>
        <w:pStyle w:val="7"/>
        <w:ind w:left="500"/>
        <w:jc w:val="both"/>
      </w:pPr>
      <w:r>
        <w:t>Stored</w:t>
      </w:r>
      <w:r>
        <w:rPr>
          <w:spacing w:val="-5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HMS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</w:p>
    <w:p>
      <w:pPr>
        <w:pStyle w:val="7"/>
        <w:spacing w:before="11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1674495</wp:posOffset>
            </wp:positionH>
            <wp:positionV relativeFrom="paragraph">
              <wp:posOffset>97155</wp:posOffset>
            </wp:positionV>
            <wp:extent cx="4222115" cy="17018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354" cy="17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7"/>
        <w:ind w:left="634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4.2.1: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Stored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Procedure</w:t>
      </w:r>
    </w:p>
    <w:p>
      <w:pPr>
        <w:pStyle w:val="7"/>
        <w:spacing w:before="137"/>
        <w:ind w:left="500"/>
        <w:jc w:val="both"/>
      </w:pP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4.2.1</w:t>
      </w:r>
      <w:r>
        <w:t>,</w:t>
      </w:r>
      <w:r>
        <w:rPr>
          <w:spacing w:val="-2"/>
        </w:rPr>
        <w:t xml:space="preserve"> </w:t>
      </w:r>
      <w:r>
        <w:t>displays</w:t>
      </w:r>
      <w:r>
        <w:rPr>
          <w:spacing w:val="4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back-end.</w:t>
      </w:r>
    </w:p>
    <w:p>
      <w:pPr>
        <w:spacing w:after="0"/>
        <w:jc w:val="both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4"/>
        <w:rPr>
          <w:sz w:val="21"/>
        </w:rPr>
      </w:pPr>
    </w:p>
    <w:p>
      <w:pPr>
        <w:pStyle w:val="3"/>
        <w:numPr>
          <w:ilvl w:val="1"/>
          <w:numId w:val="7"/>
        </w:numPr>
        <w:tabs>
          <w:tab w:val="left" w:pos="923"/>
        </w:tabs>
        <w:spacing w:before="89" w:after="0" w:line="240" w:lineRule="auto"/>
        <w:ind w:left="922" w:right="0" w:hanging="423"/>
        <w:jc w:val="both"/>
      </w:pPr>
      <w:bookmarkStart w:id="27" w:name="4.3Triggers"/>
      <w:bookmarkEnd w:id="27"/>
      <w:r>
        <w:t>Triggers</w:t>
      </w:r>
    </w:p>
    <w:p>
      <w:pPr>
        <w:pStyle w:val="7"/>
        <w:spacing w:before="159" w:line="360" w:lineRule="auto"/>
        <w:ind w:left="500" w:right="598"/>
        <w:jc w:val="both"/>
      </w:pPr>
      <w:r>
        <w:t>A</w:t>
      </w:r>
      <w:r>
        <w:rPr>
          <w:spacing w:val="-15"/>
        </w:rPr>
        <w:t xml:space="preserve"> </w:t>
      </w:r>
      <w:r>
        <w:t>trigger</w:t>
      </w:r>
      <w:r>
        <w:rPr>
          <w:spacing w:val="-10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special</w:t>
      </w:r>
      <w:r>
        <w:rPr>
          <w:spacing w:val="-12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stored</w:t>
      </w:r>
      <w:r>
        <w:rPr>
          <w:spacing w:val="-10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automatically</w:t>
      </w:r>
      <w:r>
        <w:rPr>
          <w:spacing w:val="-12"/>
        </w:rPr>
        <w:t xml:space="preserve"> </w:t>
      </w:r>
      <w:r>
        <w:t>executes</w:t>
      </w:r>
      <w:r>
        <w:rPr>
          <w:spacing w:val="-14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event</w:t>
      </w:r>
      <w:r>
        <w:rPr>
          <w:spacing w:val="-10"/>
        </w:rPr>
        <w:t xml:space="preserve"> </w:t>
      </w:r>
      <w:r>
        <w:t>occurs</w:t>
      </w:r>
      <w:r>
        <w:rPr>
          <w:spacing w:val="-57"/>
        </w:rPr>
        <w:t xml:space="preserve"> </w:t>
      </w:r>
      <w:r>
        <w:t>in the database server. DML triggers execute when a user tries to modify data through a data</w:t>
      </w:r>
      <w:r>
        <w:rPr>
          <w:spacing w:val="1"/>
        </w:rPr>
        <w:t xml:space="preserve"> </w:t>
      </w:r>
      <w:r>
        <w:t>manipulation language (DML)</w:t>
      </w:r>
      <w:r>
        <w:rPr>
          <w:spacing w:val="1"/>
        </w:rPr>
        <w:t xml:space="preserve"> </w:t>
      </w:r>
      <w:r>
        <w:t>event.</w:t>
      </w:r>
      <w:r>
        <w:rPr>
          <w:spacing w:val="1"/>
        </w:rPr>
        <w:t xml:space="preserve"> </w:t>
      </w:r>
      <w:r>
        <w:t>DML events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INSERT, UPDATE, or DELETE</w:t>
      </w:r>
      <w:r>
        <w:rPr>
          <w:spacing w:val="1"/>
        </w:rPr>
        <w:t xml:space="preserve"> </w:t>
      </w:r>
      <w:r>
        <w:t>statements on a table or view. These triggers fire when any valid event is fired, regardless of</w:t>
      </w:r>
      <w:r>
        <w:rPr>
          <w:spacing w:val="1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 any</w:t>
      </w:r>
      <w:r>
        <w:rPr>
          <w:spacing w:val="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rows are affected.</w:t>
      </w:r>
    </w:p>
    <w:p>
      <w:pPr>
        <w:pStyle w:val="7"/>
        <w:rPr>
          <w:sz w:val="21"/>
        </w:rPr>
      </w:pPr>
    </w:p>
    <w:p>
      <w:pPr>
        <w:pStyle w:val="4"/>
        <w:jc w:val="both"/>
      </w:pPr>
      <w:bookmarkStart w:id="28" w:name="Trigger used in HMS is as follows"/>
      <w:bookmarkEnd w:id="28"/>
      <w:r>
        <w:t>Trigger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HMS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</w:p>
    <w:p>
      <w:pPr>
        <w:pStyle w:val="7"/>
        <w:spacing w:before="137" w:line="360" w:lineRule="auto"/>
        <w:ind w:left="500" w:right="593"/>
        <w:jc w:val="both"/>
      </w:pPr>
      <w:r>
        <w:t>The</w:t>
      </w:r>
      <w:r>
        <w:rPr>
          <w:spacing w:val="-8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uppercase.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command,</w:t>
      </w:r>
      <w:r>
        <w:rPr>
          <w:spacing w:val="-4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 the "UPPER" function, to convert the first and last name field to uppercase when a new</w:t>
      </w:r>
      <w:r>
        <w:rPr>
          <w:spacing w:val="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inserted</w:t>
      </w:r>
      <w:r>
        <w:rPr>
          <w:spacing w:val="2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table.</w:t>
      </w:r>
    </w:p>
    <w:p>
      <w:pPr>
        <w:pStyle w:val="7"/>
        <w:spacing w:before="1"/>
        <w:rPr>
          <w:sz w:val="21"/>
        </w:rPr>
      </w:pPr>
    </w:p>
    <w:p>
      <w:pPr>
        <w:pStyle w:val="7"/>
        <w:spacing w:line="360" w:lineRule="auto"/>
        <w:ind w:left="500" w:right="596" w:firstLine="720"/>
        <w:jc w:val="both"/>
      </w:pPr>
      <w:r>
        <w:t>The trigger is set to be activated when an INSERT statement is executed on the table,</w:t>
      </w:r>
      <w:r>
        <w:rPr>
          <w:spacing w:val="1"/>
        </w:rPr>
        <w:t xml:space="preserve"> </w:t>
      </w:r>
      <w:r>
        <w:t>and it would automatically convert the first and last name field to uppercase before the data is</w:t>
      </w:r>
      <w:r>
        <w:rPr>
          <w:spacing w:val="-57"/>
        </w:rPr>
        <w:t xml:space="preserve"> </w:t>
      </w:r>
      <w:r>
        <w:t>inserted into the table. This would ensure that all first and last names in the table are in</w:t>
      </w:r>
      <w:r>
        <w:rPr>
          <w:spacing w:val="1"/>
        </w:rPr>
        <w:t xml:space="preserve"> </w:t>
      </w:r>
      <w:r>
        <w:t>uppercase, and would prevent any issues that may arise from having mixed-case first and last</w:t>
      </w:r>
      <w:r>
        <w:rPr>
          <w:spacing w:val="1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table.</w:t>
      </w: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1173480</wp:posOffset>
            </wp:positionH>
            <wp:positionV relativeFrom="paragraph">
              <wp:posOffset>63500</wp:posOffset>
            </wp:positionV>
            <wp:extent cx="5104765" cy="287083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722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3"/>
        <w:ind w:left="3768" w:right="0" w:firstLine="0"/>
        <w:jc w:val="left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4.3.1: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Fname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Trigger</w:t>
      </w:r>
    </w:p>
    <w:p>
      <w:pPr>
        <w:pStyle w:val="7"/>
        <w:spacing w:before="140" w:line="360" w:lineRule="auto"/>
        <w:ind w:left="500" w:right="783"/>
      </w:pP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 xml:space="preserve">4.3.1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adding</w:t>
      </w:r>
      <w:r>
        <w:rPr>
          <w:spacing w:val="-5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table.</w:t>
      </w:r>
    </w:p>
    <w:p>
      <w:pPr>
        <w:spacing w:after="0" w:line="360" w:lineRule="auto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13"/>
        </w:rPr>
      </w:pPr>
    </w:p>
    <w:p>
      <w:pPr>
        <w:pStyle w:val="7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5803900" cy="3807460"/>
            <wp:effectExtent l="0" t="0" r="2540" b="254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8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9"/>
        <w:ind w:left="3776" w:right="0" w:firstLine="0"/>
        <w:jc w:val="left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4.3.2: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Lname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Trigger</w:t>
      </w:r>
    </w:p>
    <w:p>
      <w:pPr>
        <w:pStyle w:val="7"/>
        <w:spacing w:before="139" w:line="360" w:lineRule="auto"/>
        <w:ind w:left="500" w:right="586"/>
      </w:pPr>
      <w:r>
        <w:t xml:space="preserve">The above </w:t>
      </w:r>
      <w:r>
        <w:rPr>
          <w:i/>
        </w:rPr>
        <w:t xml:space="preserve">Fig 4.3.2 </w:t>
      </w:r>
      <w:r>
        <w:t>contains the trigger to convert Last name into upper case before adding it</w:t>
      </w:r>
      <w:r>
        <w:rPr>
          <w:spacing w:val="-5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</w:p>
    <w:p>
      <w:pPr>
        <w:spacing w:after="0" w:line="360" w:lineRule="auto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6"/>
        <w:rPr>
          <w:sz w:val="21"/>
        </w:rPr>
      </w:pPr>
    </w:p>
    <w:p>
      <w:pPr>
        <w:pStyle w:val="2"/>
        <w:ind w:left="500"/>
        <w:jc w:val="both"/>
      </w:pPr>
      <w:bookmarkStart w:id="29" w:name="CHAPTER 5"/>
      <w:bookmarkEnd w:id="29"/>
      <w:r>
        <w:t>CHAPTER</w:t>
      </w:r>
      <w:r>
        <w:rPr>
          <w:spacing w:val="-10"/>
        </w:rPr>
        <w:t xml:space="preserve"> </w:t>
      </w:r>
      <w:r>
        <w:t>5</w:t>
      </w:r>
    </w:p>
    <w:p>
      <w:pPr>
        <w:pStyle w:val="7"/>
        <w:rPr>
          <w:b/>
          <w:sz w:val="32"/>
        </w:rPr>
      </w:pPr>
    </w:p>
    <w:p>
      <w:pPr>
        <w:spacing w:before="1"/>
        <w:ind w:left="499" w:right="598" w:firstLine="0"/>
        <w:jc w:val="center"/>
        <w:rPr>
          <w:b/>
          <w:sz w:val="32"/>
        </w:rPr>
      </w:pPr>
      <w:r>
        <w:rPr>
          <w:b/>
          <w:sz w:val="32"/>
        </w:rPr>
        <w:t>SCREEN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SHOTS</w:t>
      </w:r>
    </w:p>
    <w:p>
      <w:pPr>
        <w:pStyle w:val="7"/>
        <w:spacing w:before="239" w:line="360" w:lineRule="auto"/>
        <w:ind w:left="500" w:right="594"/>
        <w:jc w:val="both"/>
      </w:pPr>
      <w:r>
        <w:t>This chapter allows the students to understand how the Hospital Management System works.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focused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of using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way.</w:t>
      </w:r>
    </w:p>
    <w:p>
      <w:pPr>
        <w:pStyle w:val="7"/>
        <w:spacing w:before="10"/>
        <w:rPr>
          <w:sz w:val="20"/>
        </w:rPr>
      </w:pPr>
    </w:p>
    <w:p>
      <w:pPr>
        <w:pStyle w:val="3"/>
        <w:numPr>
          <w:ilvl w:val="1"/>
          <w:numId w:val="9"/>
        </w:numPr>
        <w:tabs>
          <w:tab w:val="left" w:pos="920"/>
        </w:tabs>
        <w:spacing w:before="0" w:after="0" w:line="240" w:lineRule="auto"/>
        <w:ind w:left="920" w:right="0" w:hanging="420"/>
        <w:jc w:val="left"/>
      </w:pPr>
      <w:bookmarkStart w:id="30" w:name="5.1Front Screen with Patient Registratio"/>
      <w:bookmarkEnd w:id="30"/>
      <w:r>
        <w:t>Front</w:t>
      </w:r>
      <w:r>
        <w:rPr>
          <w:spacing w:val="-7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Registration</w:t>
      </w:r>
    </w:p>
    <w:p>
      <w:pPr>
        <w:pStyle w:val="7"/>
        <w:spacing w:before="7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204470</wp:posOffset>
            </wp:positionV>
            <wp:extent cx="5854700" cy="26822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3540" w:right="0" w:firstLine="0"/>
        <w:jc w:val="left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5.1:</w:t>
      </w:r>
      <w:r>
        <w:rPr>
          <w:b/>
          <w:i/>
          <w:spacing w:val="-7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Screen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Patient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Registration</w:t>
      </w:r>
    </w:p>
    <w:p>
      <w:pPr>
        <w:pStyle w:val="7"/>
        <w:spacing w:before="139" w:line="360" w:lineRule="auto"/>
        <w:ind w:left="500" w:right="598"/>
        <w:jc w:val="both"/>
      </w:pPr>
      <w:r>
        <w:t>The</w:t>
      </w:r>
      <w:r>
        <w:rPr>
          <w:spacing w:val="-11"/>
        </w:rPr>
        <w:t xml:space="preserve"> </w:t>
      </w:r>
      <w:r>
        <w:rPr>
          <w:i/>
        </w:rPr>
        <w:t>Fig</w:t>
      </w:r>
      <w:r>
        <w:rPr>
          <w:i/>
          <w:spacing w:val="-10"/>
        </w:rPr>
        <w:t xml:space="preserve"> </w:t>
      </w:r>
      <w:r>
        <w:rPr>
          <w:i/>
        </w:rPr>
        <w:t>5.1</w:t>
      </w:r>
      <w:r>
        <w:t>,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front</w:t>
      </w:r>
      <w:r>
        <w:rPr>
          <w:spacing w:val="-7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registration</w:t>
      </w:r>
      <w:r>
        <w:rPr>
          <w:spacing w:val="-10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 navigate</w:t>
      </w:r>
      <w:r>
        <w:rPr>
          <w:spacing w:val="-1"/>
        </w:rPr>
        <w:t xml:space="preserve"> </w:t>
      </w:r>
      <w:r>
        <w:t>to doctor,</w:t>
      </w:r>
      <w:r>
        <w:rPr>
          <w:spacing w:val="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and patient login</w:t>
      </w:r>
      <w:r>
        <w:rPr>
          <w:spacing w:val="2"/>
        </w:rPr>
        <w:t xml:space="preserve"> </w:t>
      </w:r>
      <w:r>
        <w:t>page.</w:t>
      </w:r>
    </w:p>
    <w:p>
      <w:pPr>
        <w:spacing w:after="0" w:line="360" w:lineRule="auto"/>
        <w:jc w:val="both"/>
        <w:sectPr>
          <w:headerReference r:id="rId15" w:type="default"/>
          <w:footerReference r:id="rId16" w:type="default"/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4"/>
        <w:rPr>
          <w:sz w:val="21"/>
        </w:rPr>
      </w:pPr>
    </w:p>
    <w:p>
      <w:pPr>
        <w:pStyle w:val="3"/>
        <w:numPr>
          <w:ilvl w:val="1"/>
          <w:numId w:val="9"/>
        </w:numPr>
        <w:tabs>
          <w:tab w:val="left" w:pos="920"/>
        </w:tabs>
        <w:spacing w:before="89" w:after="0" w:line="240" w:lineRule="auto"/>
        <w:ind w:left="920" w:right="0" w:hanging="420"/>
        <w:jc w:val="left"/>
      </w:pPr>
      <w:bookmarkStart w:id="31" w:name="5.2Doctor Login Screen"/>
      <w:bookmarkEnd w:id="31"/>
      <w:r>
        <w:t>Doctor</w:t>
      </w:r>
      <w:r>
        <w:rPr>
          <w:spacing w:val="-3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Screen</w:t>
      </w:r>
    </w:p>
    <w:p>
      <w:pPr>
        <w:pStyle w:val="7"/>
        <w:spacing w:before="7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204470</wp:posOffset>
            </wp:positionV>
            <wp:extent cx="5852795" cy="259715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59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631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5.2: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Doctor Login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Screen</w:t>
      </w:r>
    </w:p>
    <w:p>
      <w:pPr>
        <w:pStyle w:val="7"/>
        <w:rPr>
          <w:i/>
        </w:rPr>
      </w:pPr>
    </w:p>
    <w:p>
      <w:pPr>
        <w:pStyle w:val="7"/>
        <w:spacing w:line="360" w:lineRule="auto"/>
        <w:ind w:left="500" w:right="804"/>
      </w:pPr>
      <w:r>
        <w:t>The</w:t>
      </w:r>
      <w:r>
        <w:rPr>
          <w:spacing w:val="-3"/>
        </w:rPr>
        <w:t xml:space="preserve"> </w:t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5.2</w:t>
      </w:r>
      <w:r>
        <w:t>,</w:t>
      </w:r>
      <w:r>
        <w:rPr>
          <w:spacing w:val="-2"/>
        </w:rPr>
        <w:t xml:space="preserve"> </w:t>
      </w:r>
      <w:r>
        <w:t>Doctor’s</w:t>
      </w:r>
      <w:r>
        <w:rPr>
          <w:spacing w:val="-2"/>
        </w:rPr>
        <w:t xml:space="preserve"> </w:t>
      </w:r>
      <w:r>
        <w:t>login page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can login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username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by admin.</w:t>
      </w:r>
    </w:p>
    <w:p>
      <w:pPr>
        <w:pStyle w:val="3"/>
        <w:numPr>
          <w:ilvl w:val="1"/>
          <w:numId w:val="9"/>
        </w:numPr>
        <w:tabs>
          <w:tab w:val="left" w:pos="920"/>
        </w:tabs>
        <w:spacing w:before="2" w:after="0" w:line="240" w:lineRule="auto"/>
        <w:ind w:left="920" w:right="0" w:hanging="420"/>
        <w:jc w:val="left"/>
      </w:pPr>
      <w:bookmarkStart w:id="32" w:name="5.3Admin Login Screen"/>
      <w:bookmarkEnd w:id="32"/>
      <w:r>
        <w:t>Admin</w:t>
      </w:r>
      <w:r>
        <w:rPr>
          <w:spacing w:val="-6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Screen</w:t>
      </w:r>
    </w:p>
    <w:p>
      <w:pPr>
        <w:pStyle w:val="7"/>
        <w:spacing w:before="7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204470</wp:posOffset>
            </wp:positionV>
            <wp:extent cx="5852795" cy="25971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59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1"/>
        <w:ind w:left="631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5.3: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Admin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Screen</w:t>
      </w:r>
    </w:p>
    <w:p>
      <w:pPr>
        <w:pStyle w:val="7"/>
        <w:spacing w:before="9"/>
        <w:rPr>
          <w:i/>
          <w:sz w:val="23"/>
        </w:rPr>
      </w:pPr>
    </w:p>
    <w:p>
      <w:pPr>
        <w:pStyle w:val="7"/>
        <w:ind w:left="499" w:right="598"/>
        <w:jc w:val="center"/>
      </w:pPr>
      <w:r>
        <w:t>The</w:t>
      </w:r>
      <w:r>
        <w:rPr>
          <w:spacing w:val="-8"/>
        </w:rPr>
        <w:t xml:space="preserve"> </w:t>
      </w:r>
      <w:r>
        <w:rPr>
          <w:i/>
        </w:rPr>
        <w:t>Fig</w:t>
      </w:r>
      <w:r>
        <w:rPr>
          <w:i/>
          <w:spacing w:val="-6"/>
        </w:rPr>
        <w:t xml:space="preserve"> </w:t>
      </w:r>
      <w:r>
        <w:rPr>
          <w:i/>
        </w:rPr>
        <w:t>5.3</w:t>
      </w:r>
      <w:r>
        <w:t>,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password.</w:t>
      </w:r>
    </w:p>
    <w:p>
      <w:pPr>
        <w:spacing w:after="0"/>
        <w:jc w:val="center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4"/>
        <w:rPr>
          <w:sz w:val="21"/>
        </w:rPr>
      </w:pPr>
    </w:p>
    <w:p>
      <w:pPr>
        <w:pStyle w:val="3"/>
        <w:numPr>
          <w:ilvl w:val="1"/>
          <w:numId w:val="9"/>
        </w:numPr>
        <w:tabs>
          <w:tab w:val="left" w:pos="920"/>
        </w:tabs>
        <w:spacing w:before="89" w:after="0" w:line="240" w:lineRule="auto"/>
        <w:ind w:left="920" w:right="0" w:hanging="420"/>
        <w:jc w:val="left"/>
      </w:pPr>
      <w:bookmarkStart w:id="33" w:name="5.4Doctor Login Screen"/>
      <w:bookmarkEnd w:id="33"/>
      <w:r>
        <w:t>Doctor</w:t>
      </w:r>
      <w:r>
        <w:rPr>
          <w:spacing w:val="-3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Screen</w:t>
      </w:r>
    </w:p>
    <w:p>
      <w:pPr>
        <w:pStyle w:val="7"/>
        <w:spacing w:before="7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204470</wp:posOffset>
            </wp:positionV>
            <wp:extent cx="5852795" cy="259715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59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636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5.4: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Patient Login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Screen</w:t>
      </w:r>
    </w:p>
    <w:p>
      <w:pPr>
        <w:pStyle w:val="7"/>
        <w:rPr>
          <w:i/>
        </w:rPr>
      </w:pPr>
    </w:p>
    <w:p>
      <w:pPr>
        <w:pStyle w:val="7"/>
        <w:spacing w:line="360" w:lineRule="auto"/>
        <w:ind w:left="500" w:right="586"/>
      </w:pPr>
      <w:r>
        <w:t>The</w:t>
      </w:r>
      <w:r>
        <w:rPr>
          <w:spacing w:val="1"/>
        </w:rPr>
        <w:t xml:space="preserve"> </w:t>
      </w:r>
      <w:r>
        <w:rPr>
          <w:i/>
        </w:rPr>
        <w:t>Fig</w:t>
      </w:r>
      <w:r>
        <w:rPr>
          <w:i/>
          <w:spacing w:val="6"/>
        </w:rPr>
        <w:t xml:space="preserve"> </w:t>
      </w:r>
      <w:r>
        <w:rPr>
          <w:i/>
        </w:rPr>
        <w:t>5.4</w:t>
      </w:r>
      <w:r>
        <w:t>,</w:t>
      </w:r>
      <w:r>
        <w:rPr>
          <w:spacing w:val="6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interface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patient</w:t>
      </w:r>
      <w:r>
        <w:rPr>
          <w:spacing w:val="9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admin</w:t>
      </w:r>
      <w:r>
        <w:rPr>
          <w:spacing w:val="6"/>
        </w:rPr>
        <w:t xml:space="preserve"> </w:t>
      </w:r>
      <w:r>
        <w:t>panel</w:t>
      </w:r>
      <w:r>
        <w:rPr>
          <w:spacing w:val="8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page</w:t>
      </w:r>
      <w:r>
        <w:rPr>
          <w:spacing w:val="-5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email and</w:t>
      </w:r>
      <w:r>
        <w:rPr>
          <w:spacing w:val="-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they complete the</w:t>
      </w:r>
      <w:r>
        <w:rPr>
          <w:spacing w:val="-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screen.</w:t>
      </w:r>
    </w:p>
    <w:p>
      <w:pPr>
        <w:pStyle w:val="7"/>
        <w:rPr>
          <w:sz w:val="21"/>
        </w:rPr>
      </w:pPr>
    </w:p>
    <w:p>
      <w:pPr>
        <w:pStyle w:val="3"/>
        <w:numPr>
          <w:ilvl w:val="1"/>
          <w:numId w:val="9"/>
        </w:numPr>
        <w:tabs>
          <w:tab w:val="left" w:pos="920"/>
        </w:tabs>
        <w:spacing w:before="0" w:after="0" w:line="240" w:lineRule="auto"/>
        <w:ind w:left="920" w:right="0" w:hanging="420"/>
        <w:jc w:val="left"/>
      </w:pPr>
      <w:bookmarkStart w:id="34" w:name="5.5Doctor Login Screen"/>
      <w:bookmarkEnd w:id="34"/>
      <w:r>
        <w:t>Doctor</w:t>
      </w:r>
      <w:r>
        <w:rPr>
          <w:spacing w:val="-3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Screen</w:t>
      </w:r>
    </w:p>
    <w:p>
      <w:pPr>
        <w:pStyle w:val="7"/>
        <w:spacing w:before="7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204470</wp:posOffset>
            </wp:positionV>
            <wp:extent cx="5669280" cy="222313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15" cy="222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b/>
          <w:sz w:val="39"/>
        </w:rPr>
      </w:pPr>
    </w:p>
    <w:p>
      <w:pPr>
        <w:spacing w:before="0"/>
        <w:ind w:left="499" w:right="598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5.5: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Patient’s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Portal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Screen</w:t>
      </w:r>
    </w:p>
    <w:p>
      <w:pPr>
        <w:pStyle w:val="7"/>
        <w:spacing w:before="1"/>
        <w:rPr>
          <w:i/>
          <w:sz w:val="36"/>
        </w:rPr>
      </w:pPr>
    </w:p>
    <w:p>
      <w:pPr>
        <w:pStyle w:val="7"/>
        <w:spacing w:line="360" w:lineRule="auto"/>
        <w:ind w:left="500"/>
      </w:pPr>
      <w:r>
        <w:rPr>
          <w:spacing w:val="-1"/>
        </w:rPr>
        <w:t>The</w:t>
      </w:r>
      <w:r>
        <w:rPr>
          <w:spacing w:val="-21"/>
        </w:rPr>
        <w:t xml:space="preserve"> </w:t>
      </w:r>
      <w:r>
        <w:rPr>
          <w:i/>
          <w:spacing w:val="-1"/>
        </w:rPr>
        <w:t>Fig</w:t>
      </w:r>
      <w:r>
        <w:rPr>
          <w:i/>
          <w:spacing w:val="-17"/>
        </w:rPr>
        <w:t xml:space="preserve"> </w:t>
      </w:r>
      <w:r>
        <w:rPr>
          <w:i/>
          <w:spacing w:val="-1"/>
        </w:rPr>
        <w:t>5.5</w:t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contains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options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patient</w:t>
      </w:r>
      <w:r>
        <w:rPr>
          <w:spacing w:val="-11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book</w:t>
      </w:r>
      <w:r>
        <w:rPr>
          <w:spacing w:val="-15"/>
        </w:rPr>
        <w:t xml:space="preserve"> </w:t>
      </w:r>
      <w:r>
        <w:t>appointment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prescription</w:t>
      </w:r>
      <w:r>
        <w:rPr>
          <w:spacing w:val="-57"/>
        </w:rPr>
        <w:t xml:space="preserve"> </w:t>
      </w:r>
      <w:r>
        <w:t>prescribed</w:t>
      </w:r>
      <w:r>
        <w:rPr>
          <w:spacing w:val="-1"/>
        </w:rPr>
        <w:t xml:space="preserve"> </w:t>
      </w:r>
      <w:r>
        <w:t>by their</w:t>
      </w:r>
      <w:r>
        <w:rPr>
          <w:spacing w:val="-1"/>
        </w:rPr>
        <w:t xml:space="preserve"> </w:t>
      </w:r>
      <w:r>
        <w:t>doctor.</w:t>
      </w:r>
    </w:p>
    <w:p>
      <w:pPr>
        <w:spacing w:after="0" w:line="360" w:lineRule="auto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4"/>
        <w:rPr>
          <w:sz w:val="21"/>
        </w:rPr>
      </w:pPr>
    </w:p>
    <w:p>
      <w:pPr>
        <w:pStyle w:val="3"/>
        <w:numPr>
          <w:ilvl w:val="1"/>
          <w:numId w:val="9"/>
        </w:numPr>
        <w:tabs>
          <w:tab w:val="left" w:pos="920"/>
        </w:tabs>
        <w:spacing w:before="89" w:after="0" w:line="240" w:lineRule="auto"/>
        <w:ind w:left="920" w:right="0" w:hanging="420"/>
        <w:jc w:val="left"/>
      </w:pPr>
      <w:bookmarkStart w:id="35" w:name="5.6Doctor Login Screen"/>
      <w:bookmarkEnd w:id="35"/>
      <w:r>
        <w:t>Doctor</w:t>
      </w:r>
      <w:r>
        <w:rPr>
          <w:spacing w:val="-3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Screen</w:t>
      </w: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154940</wp:posOffset>
            </wp:positionV>
            <wp:extent cx="3702685" cy="98171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582" cy="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0"/>
        </w:rPr>
      </w:pPr>
    </w:p>
    <w:p>
      <w:pPr>
        <w:spacing w:before="0"/>
        <w:ind w:left="499" w:right="598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5.6: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Doctor’s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Portal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Screen</w:t>
      </w:r>
    </w:p>
    <w:p>
      <w:pPr>
        <w:pStyle w:val="7"/>
        <w:rPr>
          <w:i/>
          <w:sz w:val="26"/>
        </w:rPr>
      </w:pPr>
    </w:p>
    <w:p>
      <w:pPr>
        <w:pStyle w:val="7"/>
        <w:spacing w:before="217" w:line="360" w:lineRule="auto"/>
        <w:ind w:left="500" w:right="599"/>
        <w:jc w:val="both"/>
      </w:pPr>
      <w:r>
        <w:t>The</w:t>
      </w:r>
      <w:r>
        <w:rPr>
          <w:spacing w:val="-8"/>
        </w:rPr>
        <w:t xml:space="preserve"> </w:t>
      </w:r>
      <w:r>
        <w:rPr>
          <w:i/>
        </w:rPr>
        <w:t>Fig</w:t>
      </w:r>
      <w:r>
        <w:rPr>
          <w:i/>
          <w:spacing w:val="-6"/>
        </w:rPr>
        <w:t xml:space="preserve"> </w:t>
      </w:r>
      <w:r>
        <w:rPr>
          <w:i/>
        </w:rPr>
        <w:t>5.6</w:t>
      </w:r>
      <w:r>
        <w:t>,</w:t>
      </w:r>
      <w:r>
        <w:rPr>
          <w:spacing w:val="-5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doctor</w:t>
      </w:r>
      <w:r>
        <w:rPr>
          <w:spacing w:val="-8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doctors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appointment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 can</w:t>
      </w:r>
      <w:r>
        <w:rPr>
          <w:spacing w:val="2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prescription for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patient.</w:t>
      </w:r>
    </w:p>
    <w:p>
      <w:pPr>
        <w:pStyle w:val="7"/>
        <w:spacing w:before="11"/>
        <w:rPr>
          <w:sz w:val="20"/>
        </w:rPr>
      </w:pPr>
    </w:p>
    <w:p>
      <w:pPr>
        <w:pStyle w:val="3"/>
        <w:numPr>
          <w:ilvl w:val="1"/>
          <w:numId w:val="9"/>
        </w:numPr>
        <w:tabs>
          <w:tab w:val="left" w:pos="920"/>
        </w:tabs>
        <w:spacing w:before="0" w:after="0" w:line="240" w:lineRule="auto"/>
        <w:ind w:left="920" w:right="0" w:hanging="420"/>
        <w:jc w:val="left"/>
      </w:pPr>
      <w:bookmarkStart w:id="36" w:name="5.7Admin Login Screen"/>
      <w:bookmarkEnd w:id="36"/>
      <w:r>
        <w:t>Admin</w:t>
      </w:r>
      <w:r>
        <w:rPr>
          <w:spacing w:val="-6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Screen</w:t>
      </w:r>
    </w:p>
    <w:p>
      <w:pPr>
        <w:pStyle w:val="7"/>
        <w:spacing w:before="8"/>
        <w:rPr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212090</wp:posOffset>
            </wp:positionV>
            <wp:extent cx="5850890" cy="226758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16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30"/>
        </w:rPr>
      </w:pPr>
    </w:p>
    <w:p>
      <w:pPr>
        <w:pStyle w:val="7"/>
        <w:spacing w:before="5"/>
        <w:rPr>
          <w:b/>
        </w:rPr>
      </w:pPr>
    </w:p>
    <w:p>
      <w:pPr>
        <w:spacing w:before="0"/>
        <w:ind w:left="631" w:right="732" w:firstLine="0"/>
        <w:jc w:val="center"/>
        <w:rPr>
          <w:i/>
          <w:sz w:val="24"/>
        </w:rPr>
      </w:pPr>
      <w:r>
        <w:rPr>
          <w:b/>
          <w:i/>
          <w:sz w:val="24"/>
        </w:rPr>
        <w:t>Fig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5.7: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Admin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Portal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Screen</w:t>
      </w:r>
    </w:p>
    <w:p>
      <w:pPr>
        <w:pStyle w:val="7"/>
        <w:rPr>
          <w:i/>
        </w:rPr>
      </w:pPr>
    </w:p>
    <w:p>
      <w:pPr>
        <w:pStyle w:val="7"/>
        <w:spacing w:line="360" w:lineRule="auto"/>
        <w:ind w:left="500" w:right="599"/>
        <w:jc w:val="both"/>
      </w:pPr>
      <w:r>
        <w:t xml:space="preserve">The </w:t>
      </w:r>
      <w:r>
        <w:rPr>
          <w:i/>
        </w:rPr>
        <w:t>Fig 5.7</w:t>
      </w:r>
      <w:r>
        <w:t>, contains the admin panel</w:t>
      </w:r>
      <w:r>
        <w:rPr>
          <w:spacing w:val="1"/>
        </w:rPr>
        <w:t xml:space="preserve"> </w:t>
      </w:r>
      <w:r>
        <w:t>in which admin can check view doctor, patient,</w:t>
      </w:r>
      <w:r>
        <w:rPr>
          <w:spacing w:val="1"/>
        </w:rPr>
        <w:t xml:space="preserve"> </w:t>
      </w:r>
      <w:r>
        <w:t>appointment, prescription information and can add/delete doctor. Admin also can update</w:t>
      </w:r>
      <w:r>
        <w:rPr>
          <w:spacing w:val="1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information and</w:t>
      </w:r>
      <w:r>
        <w:rPr>
          <w:spacing w:val="-1"/>
        </w:rPr>
        <w:t xml:space="preserve"> </w:t>
      </w:r>
      <w:r>
        <w:t>check the</w:t>
      </w:r>
      <w:r>
        <w:rPr>
          <w:spacing w:val="-1"/>
        </w:rPr>
        <w:t xml:space="preserve"> </w:t>
      </w:r>
      <w:r>
        <w:t>queries</w:t>
      </w:r>
    </w:p>
    <w:p>
      <w:pPr>
        <w:spacing w:after="0" w:line="360" w:lineRule="auto"/>
        <w:jc w:val="both"/>
        <w:sectPr>
          <w:pgSz w:w="11910" w:h="16840"/>
          <w:pgMar w:top="1080" w:right="840" w:bottom="1260" w:left="940" w:header="716" w:footer="1070" w:gutter="0"/>
          <w:cols w:space="720" w:num="1"/>
        </w:sectPr>
      </w:pPr>
    </w:p>
    <w:p>
      <w:pPr>
        <w:pStyle w:val="7"/>
        <w:spacing w:before="2"/>
        <w:rPr>
          <w:sz w:val="23"/>
        </w:rPr>
      </w:pPr>
    </w:p>
    <w:p>
      <w:pPr>
        <w:pStyle w:val="2"/>
        <w:ind w:left="629" w:right="732"/>
      </w:pPr>
      <w:bookmarkStart w:id="37" w:name="CONCLUSION AND SCOPE FOR FUTURE WORK"/>
      <w:bookmarkEnd w:id="37"/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 WORK</w:t>
      </w:r>
    </w:p>
    <w:p>
      <w:pPr>
        <w:pStyle w:val="7"/>
        <w:spacing w:before="10"/>
        <w:rPr>
          <w:b/>
          <w:sz w:val="36"/>
        </w:rPr>
      </w:pPr>
    </w:p>
    <w:p>
      <w:pPr>
        <w:pStyle w:val="7"/>
        <w:spacing w:line="360" w:lineRule="auto"/>
        <w:ind w:left="500" w:right="589"/>
        <w:jc w:val="both"/>
      </w:pP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computerized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-57"/>
        </w:rPr>
        <w:t xml:space="preserve"> </w:t>
      </w:r>
      <w:r>
        <w:t>system which will benefit the patients well as the staff of the hospital. It makes entire process</w:t>
      </w:r>
      <w:r>
        <w:rPr>
          <w:spacing w:val="1"/>
        </w:rPr>
        <w:t xml:space="preserve"> </w:t>
      </w:r>
      <w:r>
        <w:t>online where patients can make appointments, select doctors, date, time for their treatment;</w:t>
      </w:r>
      <w:r>
        <w:rPr>
          <w:spacing w:val="1"/>
        </w:rPr>
        <w:t xml:space="preserve"> </w:t>
      </w:r>
      <w:r>
        <w:t>staffs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reject</w:t>
      </w:r>
      <w:r>
        <w:rPr>
          <w:spacing w:val="-1"/>
        </w:rPr>
        <w:t xml:space="preserve"> </w:t>
      </w:r>
      <w:r>
        <w:t>appointments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patients,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doctors,</w:t>
      </w:r>
      <w:r>
        <w:rPr>
          <w:spacing w:val="-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patients,</w:t>
      </w:r>
      <w:r>
        <w:rPr>
          <w:spacing w:val="-10"/>
        </w:rPr>
        <w:t xml:space="preserve"> </w:t>
      </w:r>
      <w:r>
        <w:t>add</w:t>
      </w:r>
      <w:r>
        <w:rPr>
          <w:spacing w:val="12"/>
        </w:rPr>
        <w:t xml:space="preserve"> </w:t>
      </w:r>
      <w:r>
        <w:t>services.</w:t>
      </w:r>
      <w:r>
        <w:rPr>
          <w:spacing w:val="-57"/>
        </w:rPr>
        <w:t xml:space="preserve"> </w:t>
      </w:r>
      <w:r>
        <w:t>It has another feature of</w:t>
      </w:r>
      <w:r>
        <w:rPr>
          <w:spacing w:val="60"/>
        </w:rPr>
        <w:t xml:space="preserve"> </w:t>
      </w:r>
      <w:r>
        <w:t>showing</w:t>
      </w:r>
      <w:r>
        <w:rPr>
          <w:spacing w:val="60"/>
        </w:rPr>
        <w:t xml:space="preserve"> </w:t>
      </w:r>
      <w:r>
        <w:t>transaction</w:t>
      </w:r>
      <w:r>
        <w:rPr>
          <w:spacing w:val="60"/>
        </w:rPr>
        <w:t xml:space="preserve"> </w:t>
      </w:r>
      <w:r>
        <w:t>history.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future</w:t>
      </w:r>
      <w:r>
        <w:rPr>
          <w:spacing w:val="60"/>
        </w:rPr>
        <w:t xml:space="preserve"> </w:t>
      </w:r>
      <w:r>
        <w:t>scope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t>that many more features such as online transaction facilities, room allocation, pharmaceutical</w:t>
      </w:r>
      <w:r>
        <w:rPr>
          <w:spacing w:val="1"/>
        </w:rPr>
        <w:t xml:space="preserve"> </w:t>
      </w:r>
      <w:r>
        <w:t>details,</w:t>
      </w:r>
      <w:r>
        <w:rPr>
          <w:spacing w:val="-4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prescription</w:t>
      </w:r>
      <w:r>
        <w:rPr>
          <w:spacing w:val="-3"/>
        </w:rPr>
        <w:t xml:space="preserve"> </w:t>
      </w:r>
      <w:r>
        <w:t>etc.</w:t>
      </w:r>
    </w:p>
    <w:p>
      <w:pPr>
        <w:spacing w:after="0" w:line="360" w:lineRule="auto"/>
        <w:jc w:val="both"/>
        <w:sectPr>
          <w:headerReference r:id="rId17" w:type="default"/>
          <w:footerReference r:id="rId18" w:type="default"/>
          <w:pgSz w:w="11910" w:h="16840"/>
          <w:pgMar w:top="1060" w:right="840" w:bottom="1280" w:left="940" w:header="716" w:footer="1087" w:gutter="0"/>
          <w:cols w:space="720" w:num="1"/>
        </w:sectPr>
      </w:pPr>
    </w:p>
    <w:p>
      <w:pPr>
        <w:pStyle w:val="2"/>
        <w:spacing w:before="60"/>
        <w:ind w:right="598"/>
      </w:pPr>
      <w:bookmarkStart w:id="38" w:name="REFERENCES"/>
      <w:bookmarkEnd w:id="38"/>
      <w:r>
        <w:t>REFERENCES</w:t>
      </w:r>
    </w:p>
    <w:p>
      <w:pPr>
        <w:pStyle w:val="7"/>
        <w:spacing w:before="3"/>
        <w:rPr>
          <w:b/>
          <w:sz w:val="44"/>
        </w:rPr>
      </w:pPr>
    </w:p>
    <w:p>
      <w:pPr>
        <w:pStyle w:val="10"/>
        <w:numPr>
          <w:ilvl w:val="2"/>
          <w:numId w:val="9"/>
        </w:numPr>
        <w:tabs>
          <w:tab w:val="left" w:pos="1199"/>
          <w:tab w:val="left" w:pos="8172"/>
        </w:tabs>
        <w:spacing w:before="0" w:after="0" w:line="360" w:lineRule="auto"/>
        <w:ind w:left="620" w:right="1108" w:firstLine="120"/>
        <w:jc w:val="left"/>
        <w:rPr>
          <w:sz w:val="24"/>
        </w:rPr>
      </w:pPr>
      <w:r>
        <w:rPr>
          <w:sz w:val="24"/>
        </w:rPr>
        <w:t>Fundamentals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Systems,</w:t>
      </w:r>
      <w:r>
        <w:rPr>
          <w:spacing w:val="-6"/>
          <w:sz w:val="24"/>
        </w:rPr>
        <w:t xml:space="preserve"> </w:t>
      </w:r>
      <w:r>
        <w:rPr>
          <w:sz w:val="24"/>
        </w:rPr>
        <w:t>Ramez</w:t>
      </w:r>
      <w:r>
        <w:rPr>
          <w:spacing w:val="-8"/>
          <w:sz w:val="24"/>
        </w:rPr>
        <w:t xml:space="preserve"> </w:t>
      </w:r>
      <w:r>
        <w:rPr>
          <w:sz w:val="24"/>
        </w:rPr>
        <w:t>Elmasri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Shamkant</w:t>
      </w:r>
      <w:r>
        <w:rPr>
          <w:spacing w:val="-4"/>
          <w:sz w:val="24"/>
        </w:rPr>
        <w:t xml:space="preserve"> </w:t>
      </w:r>
      <w:r>
        <w:rPr>
          <w:sz w:val="24"/>
        </w:rPr>
        <w:t>B.</w:t>
      </w:r>
      <w:r>
        <w:rPr>
          <w:sz w:val="24"/>
        </w:rPr>
        <w:tab/>
      </w:r>
      <w:r>
        <w:rPr>
          <w:spacing w:val="-3"/>
          <w:sz w:val="24"/>
        </w:rPr>
        <w:t>Navathe,</w:t>
      </w:r>
      <w:r>
        <w:rPr>
          <w:spacing w:val="-57"/>
          <w:sz w:val="24"/>
        </w:rPr>
        <w:t xml:space="preserve"> </w:t>
      </w:r>
      <w:r>
        <w:rPr>
          <w:sz w:val="24"/>
        </w:rPr>
        <w:t>7th</w:t>
      </w:r>
      <w:r>
        <w:rPr>
          <w:spacing w:val="-4"/>
          <w:sz w:val="24"/>
        </w:rPr>
        <w:t xml:space="preserve"> </w:t>
      </w:r>
      <w:r>
        <w:rPr>
          <w:sz w:val="24"/>
        </w:rPr>
        <w:t>Edition, 2017,</w:t>
      </w:r>
      <w:r>
        <w:rPr>
          <w:spacing w:val="-3"/>
          <w:sz w:val="24"/>
        </w:rPr>
        <w:t xml:space="preserve"> </w:t>
      </w:r>
      <w:r>
        <w:rPr>
          <w:sz w:val="24"/>
        </w:rPr>
        <w:t>Pearson.</w:t>
      </w:r>
    </w:p>
    <w:p>
      <w:pPr>
        <w:pStyle w:val="10"/>
        <w:numPr>
          <w:ilvl w:val="2"/>
          <w:numId w:val="9"/>
        </w:numPr>
        <w:tabs>
          <w:tab w:val="left" w:pos="1139"/>
        </w:tabs>
        <w:spacing w:before="5" w:after="0" w:line="357" w:lineRule="auto"/>
        <w:ind w:left="620" w:right="1453" w:firstLine="60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1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9"/>
          <w:sz w:val="24"/>
        </w:rPr>
        <w:t xml:space="preserve"> </w:t>
      </w:r>
      <w:r>
        <w:rPr>
          <w:sz w:val="24"/>
        </w:rPr>
        <w:t>systems,</w:t>
      </w:r>
      <w:r>
        <w:rPr>
          <w:spacing w:val="-7"/>
          <w:sz w:val="24"/>
        </w:rPr>
        <w:t xml:space="preserve"> </w:t>
      </w:r>
      <w:r>
        <w:rPr>
          <w:sz w:val="24"/>
        </w:rPr>
        <w:t>Ramakrishnan,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Gehrke,</w:t>
      </w:r>
      <w:r>
        <w:rPr>
          <w:spacing w:val="-7"/>
          <w:sz w:val="24"/>
        </w:rPr>
        <w:t xml:space="preserve"> </w:t>
      </w:r>
      <w:r>
        <w:rPr>
          <w:sz w:val="24"/>
        </w:rPr>
        <w:t>3rd</w:t>
      </w:r>
      <w:r>
        <w:rPr>
          <w:spacing w:val="-8"/>
          <w:sz w:val="24"/>
        </w:rPr>
        <w:t xml:space="preserve"> </w:t>
      </w:r>
      <w:r>
        <w:rPr>
          <w:sz w:val="24"/>
        </w:rPr>
        <w:t>Edition,</w:t>
      </w:r>
      <w:r>
        <w:rPr>
          <w:spacing w:val="-10"/>
          <w:sz w:val="24"/>
        </w:rPr>
        <w:t xml:space="preserve"> </w:t>
      </w:r>
      <w:r>
        <w:rPr>
          <w:sz w:val="24"/>
        </w:rPr>
        <w:t>2014,</w:t>
      </w:r>
      <w:r>
        <w:rPr>
          <w:spacing w:val="-57"/>
          <w:sz w:val="24"/>
        </w:rPr>
        <w:t xml:space="preserve"> </w:t>
      </w:r>
      <w:r>
        <w:rPr>
          <w:sz w:val="24"/>
        </w:rPr>
        <w:t>McGraw</w:t>
      </w:r>
      <w:r>
        <w:rPr>
          <w:spacing w:val="-2"/>
          <w:sz w:val="24"/>
        </w:rPr>
        <w:t xml:space="preserve"> </w:t>
      </w:r>
      <w:r>
        <w:rPr>
          <w:sz w:val="24"/>
        </w:rPr>
        <w:t>Hill.</w:t>
      </w:r>
    </w:p>
    <w:p>
      <w:pPr>
        <w:pStyle w:val="10"/>
        <w:numPr>
          <w:ilvl w:val="2"/>
          <w:numId w:val="9"/>
        </w:numPr>
        <w:tabs>
          <w:tab w:val="left" w:pos="1079"/>
        </w:tabs>
        <w:spacing w:before="5" w:after="0" w:line="240" w:lineRule="auto"/>
        <w:ind w:left="1078" w:right="0" w:hanging="399"/>
        <w:jc w:val="left"/>
        <w:rPr>
          <w:sz w:val="24"/>
        </w:rPr>
      </w:pPr>
      <w:r>
        <w:fldChar w:fldCharType="begin"/>
      </w:r>
      <w:r>
        <w:instrText xml:space="preserve"> HYPERLINK "https://stackoverflow.com/" \h </w:instrText>
      </w:r>
      <w:r>
        <w:fldChar w:fldCharType="separate"/>
      </w:r>
      <w:r>
        <w:rPr>
          <w:color w:val="0461C1"/>
          <w:sz w:val="24"/>
          <w:u w:val="single" w:color="0461C1"/>
        </w:rPr>
        <w:t>https://stackoverflow.com</w:t>
      </w:r>
      <w:r>
        <w:rPr>
          <w:color w:val="0461C1"/>
          <w:sz w:val="24"/>
          <w:u w:val="single" w:color="0461C1"/>
        </w:rPr>
        <w:fldChar w:fldCharType="end"/>
      </w:r>
    </w:p>
    <w:p>
      <w:pPr>
        <w:pStyle w:val="7"/>
        <w:spacing w:before="9"/>
        <w:rPr>
          <w:sz w:val="16"/>
        </w:rPr>
      </w:pPr>
    </w:p>
    <w:p>
      <w:pPr>
        <w:pStyle w:val="10"/>
        <w:numPr>
          <w:ilvl w:val="2"/>
          <w:numId w:val="9"/>
        </w:numPr>
        <w:tabs>
          <w:tab w:val="left" w:pos="1079"/>
        </w:tabs>
        <w:spacing w:before="90" w:after="0" w:line="240" w:lineRule="auto"/>
        <w:ind w:left="1078" w:right="0" w:hanging="399"/>
        <w:jc w:val="left"/>
        <w:rPr>
          <w:sz w:val="24"/>
        </w:rPr>
      </w:pPr>
      <w:r>
        <w:rPr>
          <w:sz w:val="24"/>
        </w:rPr>
        <w:t>https:/</w:t>
      </w:r>
      <w:r>
        <w:fldChar w:fldCharType="begin"/>
      </w:r>
      <w:r>
        <w:instrText xml:space="preserve"> HYPERLINK "http://www.w3school.co/" \h </w:instrText>
      </w:r>
      <w:r>
        <w:fldChar w:fldCharType="separate"/>
      </w:r>
      <w:r>
        <w:rPr>
          <w:sz w:val="24"/>
        </w:rPr>
        <w:t>/www.w3school.co</w:t>
      </w:r>
      <w:r>
        <w:rPr>
          <w:sz w:val="24"/>
        </w:rPr>
        <w:fldChar w:fldCharType="end"/>
      </w:r>
    </w:p>
    <w:p>
      <w:pPr>
        <w:pStyle w:val="7"/>
      </w:pPr>
    </w:p>
    <w:p>
      <w:pPr>
        <w:pStyle w:val="10"/>
        <w:numPr>
          <w:ilvl w:val="2"/>
          <w:numId w:val="9"/>
        </w:numPr>
        <w:tabs>
          <w:tab w:val="left" w:pos="1079"/>
        </w:tabs>
        <w:spacing w:before="0" w:after="0" w:line="240" w:lineRule="auto"/>
        <w:ind w:left="1078" w:right="0" w:hanging="399"/>
        <w:jc w:val="left"/>
        <w:rPr>
          <w:sz w:val="24"/>
        </w:rPr>
      </w:pPr>
      <w:r>
        <w:rPr>
          <w:sz w:val="24"/>
        </w:rPr>
        <w:t>https://geeksforgeeks.org/</w:t>
      </w:r>
    </w:p>
    <w:sectPr>
      <w:headerReference r:id="rId19" w:type="default"/>
      <w:footerReference r:id="rId20" w:type="default"/>
      <w:pgSz w:w="11910" w:h="16840"/>
      <w:pgMar w:top="1360" w:right="840" w:bottom="280" w:left="94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4" o:spid="_x0000_s2054" style="position:absolute;left:0pt;margin-left:70.55pt;margin-top:773.6pt;height:4.45pt;width:454.2pt;mso-position-horizontal-relative:page;mso-position-vertical-relative:page;z-index:-251653120;mso-width-relative:page;mso-height-relative:page;" fillcolor="#823909" filled="t" stroked="f" coordorigin="1411,15473" coordsize="9084,89" path="m10495,15547l1411,15547,1411,15562,10495,15562,10495,15547xm10495,15473l1411,15473,1411,15533,10495,15533,10495,15473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5" o:spid="_x0000_s2055" o:spt="202" type="#_x0000_t202" style="position:absolute;left:0pt;margin-left:71pt;margin-top:778.4pt;height:15.3pt;width:174.7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6"/>
                  </w:rPr>
                  <w:t xml:space="preserve"> </w:t>
                </w:r>
                <w: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t>ISE,</w:t>
                </w:r>
                <w:r>
                  <w:rPr>
                    <w:spacing w:val="-4"/>
                  </w:rPr>
                  <w:t xml:space="preserve"> </w:t>
                </w:r>
                <w:r>
                  <w:t>SIT,</w:t>
                </w:r>
                <w:r>
                  <w:rPr>
                    <w:spacing w:val="-5"/>
                  </w:rPr>
                  <w:t xml:space="preserve"> </w:t>
                </w:r>
                <w:r>
                  <w:t>Mangaluru</w:t>
                </w:r>
              </w:p>
            </w:txbxContent>
          </v:textbox>
        </v:shape>
      </w:pict>
    </w:r>
    <w:r>
      <w:pict>
        <v:shape id="_x0000_s2056" o:spid="_x0000_s2056" o:spt="202" type="#_x0000_t202" style="position:absolute;left:0pt;margin-left:490pt;margin-top:778.4pt;height:15.3pt;width:36.3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0" o:spid="_x0000_s2060" style="position:absolute;left:0pt;margin-left:70.55pt;margin-top:771.35pt;height:4.45pt;width:454.2pt;mso-position-horizontal-relative:page;mso-position-vertical-relative:page;z-index:-251650048;mso-width-relative:page;mso-height-relative:page;" fillcolor="#823909" filled="t" stroked="f" coordorigin="1411,15427" coordsize="9084,89" path="m10495,15499l1411,15499,1411,15516,10495,15516,10495,15499xm10495,15427l1411,15427,1411,15487,10495,15487,10495,15427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61" o:spid="_x0000_s2061" o:spt="202" type="#_x0000_t202" style="position:absolute;left:0pt;margin-left:71pt;margin-top:776.15pt;height:15.3pt;width:174.9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ISE,</w:t>
                </w:r>
                <w:r>
                  <w:rPr>
                    <w:spacing w:val="-3"/>
                  </w:rPr>
                  <w:t xml:space="preserve"> </w:t>
                </w:r>
                <w:r>
                  <w:t>SIT,</w:t>
                </w:r>
                <w:r>
                  <w:rPr>
                    <w:spacing w:val="-3"/>
                  </w:rPr>
                  <w:t xml:space="preserve"> </w:t>
                </w:r>
                <w:r>
                  <w:t>Mangaluru</w:t>
                </w:r>
              </w:p>
            </w:txbxContent>
          </v:textbox>
        </v:shape>
      </w:pict>
    </w:r>
    <w:r>
      <w:pict>
        <v:shape id="_x0000_s2062" o:spid="_x0000_s2062" o:spt="202" type="#_x0000_t202" style="position:absolute;left:0pt;margin-left:490pt;margin-top:776.15pt;height:15.3pt;width:36.3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6" o:spid="_x0000_s2066" style="position:absolute;left:0pt;margin-left:70.55pt;margin-top:774.45pt;height:4.45pt;width:454.2pt;mso-position-horizontal-relative:page;mso-position-vertical-relative:page;z-index:-251646976;mso-width-relative:page;mso-height-relative:page;" fillcolor="#823909" filled="t" stroked="f" coordorigin="1411,15490" coordsize="9084,89" path="m10495,15564l1411,15564,1411,15578,10495,15578,10495,15564xm10495,15490l1411,15490,1411,15550,10495,15550,10495,15490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67" o:spid="_x0000_s2067" o:spt="202" type="#_x0000_t202" style="position:absolute;left:0pt;margin-left:71pt;margin-top:778.3pt;height:15.3pt;width:174.95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ISE,</w:t>
                </w:r>
                <w:r>
                  <w:rPr>
                    <w:spacing w:val="-3"/>
                  </w:rPr>
                  <w:t xml:space="preserve"> </w:t>
                </w:r>
                <w:r>
                  <w:t>SIT,</w:t>
                </w:r>
                <w:r>
                  <w:rPr>
                    <w:spacing w:val="-3"/>
                  </w:rPr>
                  <w:t xml:space="preserve"> </w:t>
                </w:r>
                <w:r>
                  <w:t>Mangaluru</w:t>
                </w:r>
              </w:p>
            </w:txbxContent>
          </v:textbox>
        </v:shape>
      </w:pict>
    </w:r>
    <w:r>
      <w:pict>
        <v:shape id="_x0000_s2068" o:spid="_x0000_s2068" o:spt="202" type="#_x0000_t202" style="position:absolute;left:0pt;margin-left:484pt;margin-top:778.3pt;height:15.3pt;width:42.3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2" o:spid="_x0000_s2072" style="position:absolute;left:0pt;margin-left:70.55pt;margin-top:774.45pt;height:4.45pt;width:454.2pt;mso-position-horizontal-relative:page;mso-position-vertical-relative:page;z-index:-251643904;mso-width-relative:page;mso-height-relative:page;" fillcolor="#823909" filled="t" stroked="f" coordorigin="1411,15490" coordsize="9084,89" path="m10495,15564l1411,15564,1411,15578,10495,15578,10495,15564xm10495,15490l1411,15490,1411,15550,10495,15550,10495,15490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73" o:spid="_x0000_s2073" o:spt="202" type="#_x0000_t202" style="position:absolute;left:0pt;margin-left:71pt;margin-top:778.3pt;height:15.3pt;width:174.95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ISE,</w:t>
                </w:r>
                <w:r>
                  <w:rPr>
                    <w:spacing w:val="-3"/>
                  </w:rPr>
                  <w:t xml:space="preserve"> </w:t>
                </w:r>
                <w:r>
                  <w:t>SIT,</w:t>
                </w:r>
                <w:r>
                  <w:rPr>
                    <w:spacing w:val="-3"/>
                  </w:rPr>
                  <w:t xml:space="preserve"> </w:t>
                </w:r>
                <w:r>
                  <w:t>Mangaluru</w:t>
                </w:r>
              </w:p>
            </w:txbxContent>
          </v:textbox>
        </v:shape>
      </w:pict>
    </w:r>
    <w:r>
      <w:pict>
        <v:shape id="_x0000_s2074" o:spid="_x0000_s2074" o:spt="202" type="#_x0000_t202" style="position:absolute;left:0pt;margin-left:484pt;margin-top:778.3pt;height:15.3pt;width:42.3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8" o:spid="_x0000_s2078" style="position:absolute;left:0pt;margin-left:70.55pt;margin-top:774.45pt;height:4.45pt;width:454.2pt;mso-position-horizontal-relative:page;mso-position-vertical-relative:page;z-index:-251640832;mso-width-relative:page;mso-height-relative:page;" fillcolor="#823909" filled="t" stroked="f" coordorigin="1411,15490" coordsize="9084,89" path="m10495,15564l1411,15564,1411,15578,10495,15578,10495,15564xm10495,15490l1411,15490,1411,15550,10495,15550,10495,15490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79" o:spid="_x0000_s2079" o:spt="202" type="#_x0000_t202" style="position:absolute;left:0pt;margin-left:71pt;margin-top:778.3pt;height:15.3pt;width:174.95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ISE,</w:t>
                </w:r>
                <w:r>
                  <w:rPr>
                    <w:spacing w:val="-3"/>
                  </w:rPr>
                  <w:t xml:space="preserve"> </w:t>
                </w:r>
                <w:r>
                  <w:t>SIT,</w:t>
                </w:r>
                <w:r>
                  <w:rPr>
                    <w:spacing w:val="-3"/>
                  </w:rPr>
                  <w:t xml:space="preserve"> </w:t>
                </w:r>
                <w:r>
                  <w:t>Mangaluru</w:t>
                </w:r>
              </w:p>
            </w:txbxContent>
          </v:textbox>
        </v:shape>
      </w:pict>
    </w:r>
    <w:r>
      <w:pict>
        <v:shape id="_x0000_s2080" o:spid="_x0000_s2080" o:spt="202" type="#_x0000_t202" style="position:absolute;left:0pt;margin-left:484pt;margin-top:778.3pt;height:15.3pt;width:42.3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84" o:spid="_x0000_s2084" style="position:absolute;left:0pt;margin-left:70.55pt;margin-top:773.6pt;height:4.45pt;width:454.2pt;mso-position-horizontal-relative:page;mso-position-vertical-relative:page;z-index:-251637760;mso-width-relative:page;mso-height-relative:page;" fillcolor="#823909" filled="t" stroked="f" coordorigin="1411,15473" coordsize="9084,89" path="m10495,15547l1411,15547,1411,15562,10495,15562,10495,15547xm10495,15473l1411,15473,1411,15533,10495,15533,10495,15473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85" o:spid="_x0000_s2085" o:spt="202" type="#_x0000_t202" style="position:absolute;left:0pt;margin-left:71pt;margin-top:778.4pt;height:15.3pt;width:174.8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ISE,</w:t>
                </w:r>
                <w:r>
                  <w:rPr>
                    <w:spacing w:val="-6"/>
                  </w:rPr>
                  <w:t xml:space="preserve"> </w:t>
                </w:r>
                <w:r>
                  <w:t>SIT,</w:t>
                </w:r>
                <w:r>
                  <w:rPr>
                    <w:spacing w:val="-3"/>
                  </w:rPr>
                  <w:t xml:space="preserve"> </w:t>
                </w:r>
                <w:r>
                  <w:t>Mangaluru</w:t>
                </w:r>
              </w:p>
            </w:txbxContent>
          </v:textbox>
        </v:shape>
      </w:pict>
    </w:r>
    <w:r>
      <w:pict>
        <v:shape id="_x0000_s2086" o:spid="_x0000_s2086" o:spt="202" type="#_x0000_t202" style="position:absolute;left:0pt;margin-left:484pt;margin-top:778.4pt;height:15.3pt;width:42.3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49.65pt;margin-top:71.7pt;height:19.7pt;width:131.6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LIST</w:t>
                </w:r>
                <w:r>
                  <w:rPr>
                    <w:b/>
                    <w:spacing w:val="-7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3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TABLES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206.8pt;margin-top:71.55pt;height:19.7pt;width:181.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ACKNOWLEDGEMENT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1" o:spid="_x0000_s2051" style="position:absolute;left:0pt;margin-left:70.55pt;margin-top:50.15pt;height:4.45pt;width:454.2pt;mso-position-horizontal-relative:page;mso-position-vertical-relative:page;z-index:-251654144;mso-width-relative:page;mso-height-relative:page;" fillcolor="#823909" filled="t" stroked="f" coordorigin="1411,1003" coordsize="9084,89" path="m10495,1032l1411,1032,1411,1092,10495,1092,10495,1032xm10495,1003l1411,1003,1411,1018,10495,1018,10495,1003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2" o:spid="_x0000_s2052" o:spt="202" type="#_x0000_t202" style="position:absolute;left:0pt;margin-left:71pt;margin-top:34.75pt;height:15.3pt;width:146.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Hospital</w:t>
                </w:r>
                <w:r>
                  <w:rPr>
                    <w:spacing w:val="-6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461.8pt;margin-top:34.75pt;height:15.3pt;width:61.3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Introduction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7" o:spid="_x0000_s2057" style="position:absolute;left:0pt;margin-left:70.55pt;margin-top:50.15pt;height:4.45pt;width:454.2pt;mso-position-horizontal-relative:page;mso-position-vertical-relative:page;z-index:-251651072;mso-width-relative:page;mso-height-relative:page;" fillcolor="#823909" filled="t" stroked="f" coordorigin="1411,1003" coordsize="9084,89" path="m10495,1032l1411,1032,1411,1092,10495,1092,10495,1032xm10495,1003l1411,1003,1411,1018,10495,1018,10495,1003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58" o:spid="_x0000_s2058" o:spt="202" type="#_x0000_t202" style="position:absolute;left:0pt;margin-left:71pt;margin-top:34.75pt;height:15.3pt;width:146.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Hospital</w:t>
                </w:r>
                <w:r>
                  <w:rPr>
                    <w:spacing w:val="-6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</v:shape>
      </w:pict>
    </w:r>
    <w:r>
      <w:pict>
        <v:shape id="_x0000_s2059" o:spid="_x0000_s2059" o:spt="202" type="#_x0000_t202" style="position:absolute;left:0pt;margin-left:392.7pt;margin-top:34.75pt;height:15.3pt;width:130.0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Requirement</w:t>
                </w:r>
                <w:r>
                  <w:rPr>
                    <w:spacing w:val="-9"/>
                  </w:rPr>
                  <w:t xml:space="preserve"> </w:t>
                </w:r>
                <w:r>
                  <w:t>Specification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3" o:spid="_x0000_s2063" style="position:absolute;left:0pt;margin-left:70.55pt;margin-top:50.15pt;height:4.45pt;width:454.2pt;mso-position-horizontal-relative:page;mso-position-vertical-relative:page;z-index:-251648000;mso-width-relative:page;mso-height-relative:page;" fillcolor="#823909" filled="t" stroked="f" coordorigin="1411,1003" coordsize="9084,89" path="m10495,1032l1411,1032,1411,1092,10495,1092,10495,1032xm10495,1003l1411,1003,1411,1018,10495,1018,10495,1003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64" o:spid="_x0000_s2064" o:spt="202" type="#_x0000_t202" style="position:absolute;left:0pt;margin-left:71pt;margin-top:34.75pt;height:15.3pt;width:146.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Hospital</w:t>
                </w:r>
                <w:r>
                  <w:rPr>
                    <w:spacing w:val="-6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</v:shape>
      </w:pict>
    </w:r>
    <w:r>
      <w:pict>
        <v:shape id="_x0000_s2065" o:spid="_x0000_s2065" o:spt="202" type="#_x0000_t202" style="position:absolute;left:0pt;margin-left:447.2pt;margin-top:34.75pt;height:15.3pt;width:74.2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System</w:t>
                </w:r>
                <w:r>
                  <w:rPr>
                    <w:spacing w:val="-5"/>
                  </w:rPr>
                  <w:t xml:space="preserve"> </w:t>
                </w:r>
                <w:r>
                  <w:t>Design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69" o:spid="_x0000_s2069" style="position:absolute;left:0pt;margin-left:70.55pt;margin-top:50.15pt;height:4.45pt;width:454.2pt;mso-position-horizontal-relative:page;mso-position-vertical-relative:page;z-index:-251644928;mso-width-relative:page;mso-height-relative:page;" fillcolor="#823909" filled="t" stroked="f" coordorigin="1411,1003" coordsize="9084,89" path="m10495,1032l1411,1032,1411,1092,10495,1092,10495,1032xm10495,1003l1411,1003,1411,1018,10495,1018,10495,1003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70" o:spid="_x0000_s2070" o:spt="202" type="#_x0000_t202" style="position:absolute;left:0pt;margin-left:71pt;margin-top:34.75pt;height:15.3pt;width:146.5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Hospital</w:t>
                </w:r>
                <w:r>
                  <w:rPr>
                    <w:spacing w:val="-6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</v:shape>
      </w:pict>
    </w:r>
    <w:r>
      <w:pict>
        <v:shape id="_x0000_s2071" o:spid="_x0000_s2071" o:spt="202" type="#_x0000_t202" style="position:absolute;left:0pt;margin-left:444.2pt;margin-top:34.75pt;height:15.3pt;width:78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Implementation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75" o:spid="_x0000_s2075" style="position:absolute;left:0pt;margin-left:70.55pt;margin-top:50.15pt;height:4.45pt;width:454.2pt;mso-position-horizontal-relative:page;mso-position-vertical-relative:page;z-index:-251641856;mso-width-relative:page;mso-height-relative:page;" fillcolor="#823909" filled="t" stroked="f" coordorigin="1411,1003" coordsize="9084,89" path="m10495,1032l1411,1032,1411,1092,10495,1092,10495,1032xm10495,1003l1411,1003,1411,1018,10495,1018,10495,1003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76" o:spid="_x0000_s2076" o:spt="202" type="#_x0000_t202" style="position:absolute;left:0pt;margin-left:71pt;margin-top:34.75pt;height:15.3pt;width:146.5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Hospital</w:t>
                </w:r>
                <w:r>
                  <w:rPr>
                    <w:spacing w:val="-6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</v:shape>
      </w:pict>
    </w:r>
    <w:r>
      <w:pict>
        <v:shape id="_x0000_s2077" o:spid="_x0000_s2077" o:spt="202" type="#_x0000_t202" style="position:absolute;left:0pt;margin-left:462.2pt;margin-top:34.75pt;height:15.3pt;width:59.3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Screenshots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81" o:spid="_x0000_s2081" style="position:absolute;left:0pt;margin-left:70.55pt;margin-top:49.15pt;height:4.45pt;width:454.2pt;mso-position-horizontal-relative:page;mso-position-vertical-relative:page;z-index:-251638784;mso-width-relative:page;mso-height-relative:page;" fillcolor="#823909" filled="t" stroked="f" coordorigin="1411,984" coordsize="9084,89" path="m10495,1013l1411,1013,1411,1073,10495,1073,10495,1013xm10495,984l1411,984,1411,996,10495,996,10495,984xe">
          <v:path arrowok="t"/>
          <v:fill on="t" focussize="0,0"/>
          <v:stroke on="f"/>
          <v:imagedata o:title=""/>
          <o:lock v:ext="edit"/>
        </v:shape>
      </w:pict>
    </w:r>
    <w:r>
      <w:pict>
        <v:shape id="_x0000_s2082" o:spid="_x0000_s2082" o:spt="202" type="#_x0000_t202" style="position:absolute;left:0pt;margin-left:71pt;margin-top:34.75pt;height:15.3pt;width:146.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Hospital</w:t>
                </w:r>
                <w:r>
                  <w:rPr>
                    <w:spacing w:val="-6"/>
                  </w:rPr>
                  <w:t xml:space="preserve"> </w:t>
                </w:r>
                <w:r>
                  <w:t>Management</w:t>
                </w:r>
                <w:r>
                  <w:rPr>
                    <w:spacing w:val="-3"/>
                  </w:rPr>
                  <w:t xml:space="preserve"> </w:t>
                </w:r>
                <w:r>
                  <w:t>System</w:t>
                </w:r>
              </w:p>
            </w:txbxContent>
          </v:textbox>
        </v:shape>
      </w:pict>
    </w:r>
    <w:r>
      <w:pict>
        <v:shape id="_x0000_s2083" o:spid="_x0000_s2083" o:spt="202" type="#_x0000_t202" style="position:absolute;left:0pt;margin-left:332.7pt;margin-top:34.75pt;height:15.3pt;width:190.55pt;mso-position-horizontal-relative:page;mso-position-vertical-relative:page;z-index:-2516377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10"/>
                  <w:ind w:left="20"/>
                </w:pPr>
                <w:r>
                  <w:t>Conclusion</w:t>
                </w:r>
                <w:r>
                  <w:rPr>
                    <w:spacing w:val="-5"/>
                  </w:rPr>
                  <w:t xml:space="preserve"> </w:t>
                </w:r>
                <w:r>
                  <w:t>and</w:t>
                </w:r>
                <w:r>
                  <w:rPr>
                    <w:spacing w:val="-2"/>
                  </w:rPr>
                  <w:t xml:space="preserve"> </w:t>
                </w:r>
                <w:r>
                  <w:t>Scope</w:t>
                </w:r>
                <w:r>
                  <w:rPr>
                    <w:spacing w:val="-5"/>
                  </w:rPr>
                  <w:t xml:space="preserve"> </w:t>
                </w:r>
                <w:r>
                  <w:t>for</w:t>
                </w:r>
                <w:r>
                  <w:rPr>
                    <w:spacing w:val="-3"/>
                  </w:rPr>
                  <w:t xml:space="preserve"> </w:t>
                </w:r>
                <w:r>
                  <w:t>Future</w:t>
                </w:r>
                <w:r>
                  <w:rPr>
                    <w:spacing w:val="-1"/>
                  </w:rPr>
                  <w:t xml:space="preserve"> </w:t>
                </w:r>
                <w:r>
                  <w:t>Work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9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20" w:hanging="42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25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4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7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1131" w:hanging="632"/>
        <w:jc w:val="left"/>
      </w:pPr>
      <w:rPr>
        <w:rFonts w:hint="default"/>
        <w:lang w:val="en-US" w:eastAsia="en-US" w:bidi="ar-SA"/>
      </w:rPr>
    </w:lvl>
    <w:lvl w:ilvl="1" w:tentative="0">
      <w:start w:val="5"/>
      <w:numFmt w:val="decimal"/>
      <w:lvlText w:val="%1.%2"/>
      <w:lvlJc w:val="left"/>
      <w:pPr>
        <w:ind w:left="1131" w:hanging="632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131" w:hanging="632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37" w:hanging="6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6" w:hanging="6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35" w:hanging="6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4" w:hanging="6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33" w:hanging="6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2" w:hanging="632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2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9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20" w:hanging="42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25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4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7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4">
    <w:nsid w:val="0248C179"/>
    <w:multiLevelType w:val="multilevel"/>
    <w:tmpl w:val="0248C179"/>
    <w:lvl w:ilvl="0" w:tentative="0">
      <w:start w:val="5"/>
      <w:numFmt w:val="decimal"/>
      <w:lvlText w:val="%1"/>
      <w:lvlJc w:val="left"/>
      <w:pPr>
        <w:ind w:left="9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20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[%3]"/>
      <w:lvlJc w:val="left"/>
      <w:pPr>
        <w:ind w:left="620" w:hanging="459"/>
        <w:jc w:val="left"/>
      </w:pPr>
      <w:rPr>
        <w:rFonts w:hint="default" w:ascii="Times New Roman" w:hAnsi="Times New Roman" w:eastAsia="Times New Roman" w:cs="Times New Roman"/>
        <w:spacing w:val="-2"/>
        <w:w w:val="98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66" w:hanging="45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0" w:hanging="45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3" w:hanging="45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36" w:hanging="45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60" w:hanging="45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83" w:hanging="459"/>
      </w:pPr>
      <w:rPr>
        <w:rFonts w:hint="default"/>
        <w:lang w:val="en-US" w:eastAsia="en-US" w:bidi="ar-SA"/>
      </w:rPr>
    </w:lvl>
  </w:abstractNum>
  <w:abstractNum w:abstractNumId="5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148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3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4"/>
      <w:numFmt w:val="decimal"/>
      <w:lvlText w:val="%1"/>
      <w:lvlJc w:val="left"/>
      <w:pPr>
        <w:ind w:left="9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20" w:hanging="42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25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4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7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7">
    <w:nsid w:val="59ADCABA"/>
    <w:multiLevelType w:val="multilevel"/>
    <w:tmpl w:val="59ADCABA"/>
    <w:lvl w:ilvl="0" w:tentative="0">
      <w:start w:val="2"/>
      <w:numFmt w:val="decimal"/>
      <w:lvlText w:val="%1"/>
      <w:lvlJc w:val="left"/>
      <w:pPr>
        <w:ind w:left="9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20" w:hanging="42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3" w:tentative="0">
      <w:start w:val="0"/>
      <w:numFmt w:val="bullet"/>
      <w:lvlText w:val="o"/>
      <w:lvlJc w:val="left"/>
      <w:pPr>
        <w:ind w:left="194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1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682" w:hanging="183"/>
        <w:jc w:val="right"/>
      </w:pPr>
      <w:rPr>
        <w:rFonts w:hint="default" w:ascii="Times New Roman" w:hAnsi="Times New Roman" w:eastAsia="Times New Roman" w:cs="Times New Roman"/>
        <w:spacing w:val="-3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25" w:hanging="18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0" w:hanging="18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15" w:hanging="18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0" w:hanging="18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05" w:hanging="18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0" w:hanging="18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5" w:hanging="18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0" w:hanging="18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D1738E9"/>
    <w:rsid w:val="26673911"/>
    <w:rsid w:val="37516820"/>
    <w:rsid w:val="6F88263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86"/>
      <w:ind w:left="499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qFormat/>
    <w:uiPriority w:val="1"/>
    <w:pPr>
      <w:ind w:left="920" w:hanging="420"/>
      <w:jc w:val="both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qFormat/>
    <w:uiPriority w:val="1"/>
    <w:pPr>
      <w:ind w:left="50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">
    <w:name w:val="Title"/>
    <w:basedOn w:val="1"/>
    <w:qFormat/>
    <w:uiPriority w:val="1"/>
    <w:pPr>
      <w:spacing w:line="458" w:lineRule="exact"/>
      <w:ind w:left="954" w:right="956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920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22.jpeg"/><Relationship Id="rId42" Type="http://schemas.openxmlformats.org/officeDocument/2006/relationships/image" Target="media/image21.jpeg"/><Relationship Id="rId41" Type="http://schemas.openxmlformats.org/officeDocument/2006/relationships/image" Target="media/image20.jpeg"/><Relationship Id="rId40" Type="http://schemas.openxmlformats.org/officeDocument/2006/relationships/image" Target="media/image19.jpeg"/><Relationship Id="rId4" Type="http://schemas.openxmlformats.org/officeDocument/2006/relationships/endnotes" Target="endnotes.xml"/><Relationship Id="rId39" Type="http://schemas.openxmlformats.org/officeDocument/2006/relationships/image" Target="media/image18.jpeg"/><Relationship Id="rId38" Type="http://schemas.openxmlformats.org/officeDocument/2006/relationships/image" Target="media/image17.jpeg"/><Relationship Id="rId37" Type="http://schemas.openxmlformats.org/officeDocument/2006/relationships/image" Target="media/image16.jpeg"/><Relationship Id="rId36" Type="http://schemas.openxmlformats.org/officeDocument/2006/relationships/image" Target="media/image15.jpeg"/><Relationship Id="rId35" Type="http://schemas.openxmlformats.org/officeDocument/2006/relationships/image" Target="media/image14.jpeg"/><Relationship Id="rId34" Type="http://schemas.openxmlformats.org/officeDocument/2006/relationships/image" Target="media/image13.jpeg"/><Relationship Id="rId33" Type="http://schemas.openxmlformats.org/officeDocument/2006/relationships/image" Target="media/image12.jpeg"/><Relationship Id="rId32" Type="http://schemas.openxmlformats.org/officeDocument/2006/relationships/image" Target="media/image11.jpeg"/><Relationship Id="rId31" Type="http://schemas.openxmlformats.org/officeDocument/2006/relationships/image" Target="media/image10.jpeg"/><Relationship Id="rId30" Type="http://schemas.openxmlformats.org/officeDocument/2006/relationships/image" Target="media/image9.jpeg"/><Relationship Id="rId3" Type="http://schemas.openxmlformats.org/officeDocument/2006/relationships/footnotes" Target="footnotes.xml"/><Relationship Id="rId29" Type="http://schemas.openxmlformats.org/officeDocument/2006/relationships/image" Target="media/image8.jpeg"/><Relationship Id="rId28" Type="http://schemas.openxmlformats.org/officeDocument/2006/relationships/image" Target="media/image7.jpeg"/><Relationship Id="rId27" Type="http://schemas.openxmlformats.org/officeDocument/2006/relationships/image" Target="media/image6.jpeg"/><Relationship Id="rId26" Type="http://schemas.openxmlformats.org/officeDocument/2006/relationships/image" Target="media/image5.jpeg"/><Relationship Id="rId25" Type="http://schemas.openxmlformats.org/officeDocument/2006/relationships/image" Target="media/image4.jpeg"/><Relationship Id="rId24" Type="http://schemas.openxmlformats.org/officeDocument/2006/relationships/image" Target="media/image3.jpeg"/><Relationship Id="rId23" Type="http://schemas.openxmlformats.org/officeDocument/2006/relationships/image" Target="media/image2.jpeg"/><Relationship Id="rId22" Type="http://schemas.openxmlformats.org/officeDocument/2006/relationships/image" Target="media/image1.jpeg"/><Relationship Id="rId21" Type="http://schemas.openxmlformats.org/officeDocument/2006/relationships/theme" Target="theme/theme1.xml"/><Relationship Id="rId20" Type="http://schemas.openxmlformats.org/officeDocument/2006/relationships/footer" Target="footer7.xml"/><Relationship Id="rId2" Type="http://schemas.openxmlformats.org/officeDocument/2006/relationships/settings" Target="settings.xml"/><Relationship Id="rId19" Type="http://schemas.openxmlformats.org/officeDocument/2006/relationships/header" Target="header9.xml"/><Relationship Id="rId18" Type="http://schemas.openxmlformats.org/officeDocument/2006/relationships/footer" Target="footer6.xml"/><Relationship Id="rId17" Type="http://schemas.openxmlformats.org/officeDocument/2006/relationships/header" Target="header8.xml"/><Relationship Id="rId16" Type="http://schemas.openxmlformats.org/officeDocument/2006/relationships/footer" Target="footer5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footer" Target="footer3.xml"/><Relationship Id="rId11" Type="http://schemas.openxmlformats.org/officeDocument/2006/relationships/header" Target="header5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ScaleCrop>false</ScaleCrop>
  <LinksUpToDate>false</LinksUpToDate>
  <Application>WPS Office_12.2.0.13518_F1E327BC-269C-435d-A152-05C5408002CA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2024-03-14T10:02:00Z</dcterms:created>
  <dc:creator>Rahul rc</dc:creator>
  <cp:lastModifiedBy>Rahul rc</cp:lastModifiedBy>
  <dcterms:modified xsi:type="dcterms:W3CDTF">2024-03-15T03:43:29Z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2024-03-14T00:00:00Z</vt:filetime>
  </property>
  <property fmtid="{D5CDD505-2E9C-101B-9397-08002B2CF9AE}" pid="3" name="KSOProductBuildVer">
    <vt:lpwstr>1033-12.2.0.13518</vt:lpwstr>
  </property>
  <property fmtid="{D5CDD505-2E9C-101B-9397-08002B2CF9AE}" pid="4" name="ICV">
    <vt:lpwstr>0EA609031EC24928BDCE9F0D28DD4786_13</vt:lpwstr>
  </property>
</Properties>
</file>